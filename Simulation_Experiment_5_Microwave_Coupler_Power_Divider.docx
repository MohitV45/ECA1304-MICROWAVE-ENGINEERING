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AD93" w14:textId="77777777" w:rsidR="00735D81" w:rsidRDefault="00000000">
      <w:pPr>
        <w:jc w:val="center"/>
      </w:pPr>
      <w:r>
        <w:rPr>
          <w:b/>
          <w:sz w:val="36"/>
        </w:rPr>
        <w:t>SIMULATION EXPERIMENT – 5</w:t>
      </w:r>
    </w:p>
    <w:p w14:paraId="185FA770" w14:textId="77777777" w:rsidR="00735D81" w:rsidRDefault="00000000">
      <w:pPr>
        <w:jc w:val="center"/>
      </w:pPr>
      <w:r>
        <w:rPr>
          <w:b/>
          <w:sz w:val="28"/>
        </w:rPr>
        <w:t>Electromagnetic Simulation and S-Parameter Characterization of a Microwave</w:t>
      </w:r>
      <w:r>
        <w:rPr>
          <w:b/>
          <w:sz w:val="28"/>
        </w:rPr>
        <w:br/>
        <w:t>Directional Coupler and Two-Way Power Divider</w:t>
      </w:r>
    </w:p>
    <w:p w14:paraId="28A72EA8" w14:textId="77777777" w:rsidR="00735D81" w:rsidRDefault="00000000">
      <w:pPr>
        <w:jc w:val="center"/>
        <w:rPr>
          <w:b/>
        </w:rPr>
      </w:pPr>
      <w:r>
        <w:rPr>
          <w:b/>
        </w:rPr>
        <w:t>Course: ECA1304 – Microwave Engineering</w:t>
      </w:r>
    </w:p>
    <w:p w14:paraId="30B5BB00" w14:textId="6F8C20C4" w:rsidR="00735D81" w:rsidRDefault="00000000">
      <w:pPr>
        <w:rPr>
          <w:bCs/>
        </w:rPr>
      </w:pPr>
      <w:r>
        <w:rPr>
          <w:bCs/>
        </w:rPr>
        <w:t xml:space="preserve">Name : </w:t>
      </w:r>
      <w:r w:rsidR="00320323">
        <w:rPr>
          <w:bCs/>
        </w:rPr>
        <w:t>Mohit V</w:t>
      </w:r>
    </w:p>
    <w:p w14:paraId="46D3ABEB" w14:textId="60BEA31D" w:rsidR="00735D81" w:rsidRDefault="00000000">
      <w:pPr>
        <w:rPr>
          <w:bCs/>
        </w:rPr>
      </w:pPr>
      <w:r>
        <w:rPr>
          <w:bCs/>
        </w:rPr>
        <w:t>Reg No : 1925120</w:t>
      </w:r>
      <w:r w:rsidR="00320323">
        <w:rPr>
          <w:bCs/>
        </w:rPr>
        <w:t>41</w:t>
      </w:r>
    </w:p>
    <w:p w14:paraId="417723B3" w14:textId="77777777" w:rsidR="00735D81" w:rsidRDefault="00000000">
      <w:pPr>
        <w:pStyle w:val="Heading1"/>
        <w:rPr>
          <w:color w:val="auto"/>
        </w:rPr>
      </w:pPr>
      <w:r>
        <w:rPr>
          <w:color w:val="auto"/>
        </w:rPr>
        <w:t>Aim</w:t>
      </w:r>
    </w:p>
    <w:p w14:paraId="12A14EE4" w14:textId="77777777" w:rsidR="00735D81" w:rsidRDefault="00000000">
      <w:r>
        <w:t>To design and analyze a 10 GHz microwave directional coupler and a two-way power divider using 50 Ω ports, evaluate their S-parameter characteristics over 8–12 GHz, and examine the effect of a 5% change in coupling-section length on performance.</w:t>
      </w:r>
    </w:p>
    <w:p w14:paraId="515C3188" w14:textId="77777777" w:rsidR="00735D81" w:rsidRDefault="00000000">
      <w:pPr>
        <w:pStyle w:val="Heading1"/>
        <w:rPr>
          <w:color w:val="auto"/>
        </w:rPr>
      </w:pPr>
      <w:r>
        <w:rPr>
          <w:color w:val="auto"/>
        </w:rPr>
        <w:t>Software Used</w:t>
      </w:r>
    </w:p>
    <w:p w14:paraId="58E50ACB" w14:textId="77777777" w:rsidR="00735D81" w:rsidRDefault="00000000">
      <w:r>
        <w:t>MATLAB R2024a (for numerical analysis and plotting). The provided MATLAB programs use illustrative S-parameter models; CST, HFSS, or ADS may be used for full electromagnetic structure simulation.</w:t>
      </w:r>
    </w:p>
    <w:p w14:paraId="65DBE629" w14:textId="77777777" w:rsidR="00735D81" w:rsidRDefault="00000000">
      <w:pPr>
        <w:pStyle w:val="Heading1"/>
        <w:rPr>
          <w:color w:val="auto"/>
        </w:rPr>
      </w:pPr>
      <w:r>
        <w:rPr>
          <w:color w:val="auto"/>
        </w:rPr>
        <w:t>Design Specifications</w:t>
      </w:r>
    </w:p>
    <w:tbl>
      <w:tblPr>
        <w:tblStyle w:val="TableGrid"/>
        <w:tblW w:w="0" w:type="auto"/>
        <w:tblLook w:val="04A0" w:firstRow="1" w:lastRow="0" w:firstColumn="1" w:lastColumn="0" w:noHBand="0" w:noVBand="1"/>
      </w:tblPr>
      <w:tblGrid>
        <w:gridCol w:w="3408"/>
        <w:gridCol w:w="3408"/>
        <w:gridCol w:w="3408"/>
      </w:tblGrid>
      <w:tr w:rsidR="00735D81" w14:paraId="12D9BE27" w14:textId="77777777">
        <w:tc>
          <w:tcPr>
            <w:tcW w:w="3408" w:type="dxa"/>
            <w:shd w:val="clear" w:color="auto" w:fill="D9EAF7"/>
          </w:tcPr>
          <w:p w14:paraId="4019999F" w14:textId="77777777" w:rsidR="00735D81" w:rsidRDefault="00000000">
            <w:pPr>
              <w:spacing w:after="0" w:line="240" w:lineRule="auto"/>
            </w:pPr>
            <w:r>
              <w:t>Parameter</w:t>
            </w:r>
          </w:p>
        </w:tc>
        <w:tc>
          <w:tcPr>
            <w:tcW w:w="3408" w:type="dxa"/>
            <w:shd w:val="clear" w:color="auto" w:fill="D9EAF7"/>
          </w:tcPr>
          <w:p w14:paraId="312743BA" w14:textId="77777777" w:rsidR="00735D81" w:rsidRDefault="00000000">
            <w:pPr>
              <w:spacing w:after="0" w:line="240" w:lineRule="auto"/>
            </w:pPr>
            <w:r>
              <w:t>Setting</w:t>
            </w:r>
          </w:p>
        </w:tc>
        <w:tc>
          <w:tcPr>
            <w:tcW w:w="3408" w:type="dxa"/>
            <w:shd w:val="clear" w:color="auto" w:fill="D9EAF7"/>
          </w:tcPr>
          <w:p w14:paraId="4A5DFDAD" w14:textId="77777777" w:rsidR="00735D81" w:rsidRDefault="00000000">
            <w:pPr>
              <w:spacing w:after="0" w:line="240" w:lineRule="auto"/>
            </w:pPr>
            <w:r>
              <w:t>Target</w:t>
            </w:r>
          </w:p>
        </w:tc>
      </w:tr>
      <w:tr w:rsidR="00735D81" w14:paraId="66FEEB9A" w14:textId="77777777">
        <w:tc>
          <w:tcPr>
            <w:tcW w:w="3408" w:type="dxa"/>
          </w:tcPr>
          <w:p w14:paraId="46608BA6" w14:textId="77777777" w:rsidR="00735D81" w:rsidRDefault="00000000">
            <w:pPr>
              <w:spacing w:after="0" w:line="240" w:lineRule="auto"/>
            </w:pPr>
            <w:r>
              <w:t>Design frequency</w:t>
            </w:r>
          </w:p>
        </w:tc>
        <w:tc>
          <w:tcPr>
            <w:tcW w:w="3408" w:type="dxa"/>
          </w:tcPr>
          <w:p w14:paraId="00DA42F7" w14:textId="77777777" w:rsidR="00735D81" w:rsidRDefault="00000000">
            <w:pPr>
              <w:spacing w:after="0" w:line="240" w:lineRule="auto"/>
            </w:pPr>
            <w:r>
              <w:t>10 GHz</w:t>
            </w:r>
          </w:p>
        </w:tc>
        <w:tc>
          <w:tcPr>
            <w:tcW w:w="3408" w:type="dxa"/>
          </w:tcPr>
          <w:p w14:paraId="5047A12C" w14:textId="77777777" w:rsidR="00735D81" w:rsidRDefault="00000000">
            <w:pPr>
              <w:spacing w:after="0" w:line="240" w:lineRule="auto"/>
            </w:pPr>
            <w:r>
              <w:t>10 GHz</w:t>
            </w:r>
          </w:p>
        </w:tc>
      </w:tr>
      <w:tr w:rsidR="00735D81" w14:paraId="3003F01E" w14:textId="77777777">
        <w:tc>
          <w:tcPr>
            <w:tcW w:w="3408" w:type="dxa"/>
          </w:tcPr>
          <w:p w14:paraId="5CA15759" w14:textId="77777777" w:rsidR="00735D81" w:rsidRDefault="00000000">
            <w:pPr>
              <w:spacing w:after="0" w:line="240" w:lineRule="auto"/>
            </w:pPr>
            <w:r>
              <w:t>Reference impedance</w:t>
            </w:r>
          </w:p>
        </w:tc>
        <w:tc>
          <w:tcPr>
            <w:tcW w:w="3408" w:type="dxa"/>
          </w:tcPr>
          <w:p w14:paraId="34A0DA75" w14:textId="77777777" w:rsidR="00735D81" w:rsidRDefault="00000000">
            <w:pPr>
              <w:spacing w:after="0" w:line="240" w:lineRule="auto"/>
            </w:pPr>
            <w:r>
              <w:t>50 Ω</w:t>
            </w:r>
          </w:p>
        </w:tc>
        <w:tc>
          <w:tcPr>
            <w:tcW w:w="3408" w:type="dxa"/>
          </w:tcPr>
          <w:p w14:paraId="19E98E47" w14:textId="77777777" w:rsidR="00735D81" w:rsidRDefault="00000000">
            <w:pPr>
              <w:spacing w:after="0" w:line="240" w:lineRule="auto"/>
            </w:pPr>
            <w:r>
              <w:t>50 Ω</w:t>
            </w:r>
          </w:p>
        </w:tc>
      </w:tr>
      <w:tr w:rsidR="00735D81" w14:paraId="26FFBF0E" w14:textId="77777777">
        <w:tc>
          <w:tcPr>
            <w:tcW w:w="3408" w:type="dxa"/>
          </w:tcPr>
          <w:p w14:paraId="221F7CD3" w14:textId="77777777" w:rsidR="00735D81" w:rsidRDefault="00000000">
            <w:pPr>
              <w:spacing w:after="0" w:line="240" w:lineRule="auto"/>
            </w:pPr>
            <w:r>
              <w:t>Frequency sweep</w:t>
            </w:r>
          </w:p>
        </w:tc>
        <w:tc>
          <w:tcPr>
            <w:tcW w:w="3408" w:type="dxa"/>
          </w:tcPr>
          <w:p w14:paraId="2D0480E5" w14:textId="77777777" w:rsidR="00735D81" w:rsidRDefault="00000000">
            <w:pPr>
              <w:spacing w:after="0" w:line="240" w:lineRule="auto"/>
            </w:pPr>
            <w:r>
              <w:t>8–12 GHz</w:t>
            </w:r>
          </w:p>
        </w:tc>
        <w:tc>
          <w:tcPr>
            <w:tcW w:w="3408" w:type="dxa"/>
          </w:tcPr>
          <w:p w14:paraId="20D1ADA8" w14:textId="77777777" w:rsidR="00735D81" w:rsidRDefault="00000000">
            <w:pPr>
              <w:spacing w:after="0" w:line="240" w:lineRule="auto"/>
            </w:pPr>
            <w:r>
              <w:t>8–12 GHz</w:t>
            </w:r>
          </w:p>
        </w:tc>
      </w:tr>
      <w:tr w:rsidR="00735D81" w14:paraId="667C5122" w14:textId="77777777">
        <w:tc>
          <w:tcPr>
            <w:tcW w:w="3408" w:type="dxa"/>
          </w:tcPr>
          <w:p w14:paraId="3C513854" w14:textId="77777777" w:rsidR="00735D81" w:rsidRDefault="00000000">
            <w:pPr>
              <w:spacing w:after="0" w:line="240" w:lineRule="auto"/>
            </w:pPr>
            <w:r>
              <w:t>Directional coupler</w:t>
            </w:r>
          </w:p>
        </w:tc>
        <w:tc>
          <w:tcPr>
            <w:tcW w:w="3408" w:type="dxa"/>
          </w:tcPr>
          <w:p w14:paraId="12EAC9DB" w14:textId="77777777" w:rsidR="00735D81" w:rsidRDefault="00000000">
            <w:pPr>
              <w:spacing w:after="0" w:line="240" w:lineRule="auto"/>
            </w:pPr>
            <w:r>
              <w:t>4-port model</w:t>
            </w:r>
          </w:p>
        </w:tc>
        <w:tc>
          <w:tcPr>
            <w:tcW w:w="3408" w:type="dxa"/>
          </w:tcPr>
          <w:p w14:paraId="544E9A25" w14:textId="77777777" w:rsidR="00735D81" w:rsidRDefault="00000000">
            <w:pPr>
              <w:spacing w:after="0" w:line="240" w:lineRule="auto"/>
            </w:pPr>
            <w:r>
              <w:t>10 dB coupling</w:t>
            </w:r>
          </w:p>
        </w:tc>
      </w:tr>
      <w:tr w:rsidR="00735D81" w14:paraId="00708C3A" w14:textId="77777777">
        <w:tc>
          <w:tcPr>
            <w:tcW w:w="3408" w:type="dxa"/>
          </w:tcPr>
          <w:p w14:paraId="4A41816F" w14:textId="77777777" w:rsidR="00735D81" w:rsidRDefault="00000000">
            <w:pPr>
              <w:spacing w:after="0" w:line="240" w:lineRule="auto"/>
            </w:pPr>
            <w:r>
              <w:t>Power divider</w:t>
            </w:r>
          </w:p>
        </w:tc>
        <w:tc>
          <w:tcPr>
            <w:tcW w:w="3408" w:type="dxa"/>
          </w:tcPr>
          <w:p w14:paraId="4E0F515F" w14:textId="77777777" w:rsidR="00735D81" w:rsidRDefault="00000000">
            <w:pPr>
              <w:spacing w:after="0" w:line="240" w:lineRule="auto"/>
            </w:pPr>
            <w:r>
              <w:t>Two-way, 3-port model</w:t>
            </w:r>
          </w:p>
        </w:tc>
        <w:tc>
          <w:tcPr>
            <w:tcW w:w="3408" w:type="dxa"/>
          </w:tcPr>
          <w:p w14:paraId="3CB17F61" w14:textId="77777777" w:rsidR="00735D81" w:rsidRDefault="00000000">
            <w:pPr>
              <w:spacing w:after="0" w:line="240" w:lineRule="auto"/>
            </w:pPr>
            <w:r>
              <w:t>Equal split, ≈ −3.01 dB per output</w:t>
            </w:r>
          </w:p>
        </w:tc>
      </w:tr>
    </w:tbl>
    <w:p w14:paraId="78C03454" w14:textId="77777777" w:rsidR="00735D81" w:rsidRDefault="00000000">
      <w:pPr>
        <w:pStyle w:val="Heading1"/>
        <w:rPr>
          <w:color w:val="auto"/>
        </w:rPr>
      </w:pPr>
      <w:r>
        <w:rPr>
          <w:color w:val="auto"/>
        </w:rPr>
        <w:t>Objective 1: Design Parameters of Coupler and Power Divider</w:t>
      </w:r>
    </w:p>
    <w:p w14:paraId="00A4819E" w14:textId="77777777" w:rsidR="00735D81" w:rsidRDefault="00000000">
      <w:r>
        <w:t>Aim: To define the operating frequency, reference impedance, coupling target, and ideal power-division target.</w:t>
      </w:r>
    </w:p>
    <w:p w14:paraId="420D363B" w14:textId="77777777" w:rsidR="00735D81" w:rsidRDefault="00000000">
      <w:pPr>
        <w:pStyle w:val="Heading2"/>
        <w:rPr>
          <w:color w:val="auto"/>
        </w:rPr>
      </w:pPr>
      <w:r>
        <w:rPr>
          <w:color w:val="auto"/>
        </w:rPr>
        <w:t>MATLAB Program</w:t>
      </w:r>
    </w:p>
    <w:p w14:paraId="0FE6593E" w14:textId="77777777" w:rsidR="00735D81" w:rsidRDefault="00000000">
      <w:pPr>
        <w:spacing w:after="0" w:line="240" w:lineRule="auto"/>
      </w:pPr>
      <w:r>
        <w:rPr>
          <w:rFonts w:ascii="Courier New" w:eastAsia="Courier New" w:hAnsi="Courier New"/>
          <w:sz w:val="16"/>
        </w:rPr>
        <w:t>% Objective 1: Coupler and Power Divider Design</w:t>
      </w:r>
    </w:p>
    <w:p w14:paraId="12FA5C5E" w14:textId="77777777" w:rsidR="00735D81" w:rsidRDefault="00000000">
      <w:pPr>
        <w:spacing w:after="0" w:line="240" w:lineRule="auto"/>
      </w:pPr>
      <w:r>
        <w:rPr>
          <w:rFonts w:ascii="Courier New" w:eastAsia="Courier New" w:hAnsi="Courier New"/>
          <w:sz w:val="16"/>
        </w:rPr>
        <w:t>clc;</w:t>
      </w:r>
    </w:p>
    <w:p w14:paraId="29B64882" w14:textId="77777777" w:rsidR="00735D81" w:rsidRDefault="00000000">
      <w:pPr>
        <w:spacing w:after="0" w:line="240" w:lineRule="auto"/>
      </w:pPr>
      <w:r>
        <w:rPr>
          <w:rFonts w:ascii="Courier New" w:eastAsia="Courier New" w:hAnsi="Courier New"/>
          <w:sz w:val="16"/>
        </w:rPr>
        <w:t>clear;</w:t>
      </w:r>
    </w:p>
    <w:p w14:paraId="51086C35" w14:textId="77777777" w:rsidR="00735D81" w:rsidRDefault="00000000">
      <w:pPr>
        <w:spacing w:after="0" w:line="240" w:lineRule="auto"/>
      </w:pPr>
      <w:r>
        <w:rPr>
          <w:rFonts w:ascii="Courier New" w:eastAsia="Courier New" w:hAnsi="Courier New"/>
          <w:sz w:val="16"/>
        </w:rPr>
        <w:t xml:space="preserve"> </w:t>
      </w:r>
    </w:p>
    <w:p w14:paraId="4B2C03F2" w14:textId="77777777" w:rsidR="00735D81" w:rsidRDefault="00000000">
      <w:pPr>
        <w:spacing w:after="0" w:line="240" w:lineRule="auto"/>
      </w:pPr>
      <w:r>
        <w:rPr>
          <w:rFonts w:ascii="Courier New" w:eastAsia="Courier New" w:hAnsi="Courier New"/>
          <w:sz w:val="16"/>
        </w:rPr>
        <w:t>f0 = 10e9;</w:t>
      </w:r>
    </w:p>
    <w:p w14:paraId="72A03AD2" w14:textId="77777777" w:rsidR="00735D81" w:rsidRDefault="00000000">
      <w:pPr>
        <w:spacing w:after="0" w:line="240" w:lineRule="auto"/>
      </w:pPr>
      <w:r>
        <w:rPr>
          <w:rFonts w:ascii="Courier New" w:eastAsia="Courier New" w:hAnsi="Courier New"/>
          <w:sz w:val="16"/>
        </w:rPr>
        <w:t>Z0 = 50;</w:t>
      </w:r>
    </w:p>
    <w:p w14:paraId="07FD7750" w14:textId="77777777" w:rsidR="00735D81" w:rsidRDefault="00000000">
      <w:pPr>
        <w:spacing w:after="0" w:line="240" w:lineRule="auto"/>
      </w:pPr>
      <w:r>
        <w:rPr>
          <w:rFonts w:ascii="Courier New" w:eastAsia="Courier New" w:hAnsi="Courier New"/>
          <w:sz w:val="16"/>
        </w:rPr>
        <w:t>C = 10;</w:t>
      </w:r>
    </w:p>
    <w:p w14:paraId="21D6F6A1" w14:textId="77777777" w:rsidR="00735D81" w:rsidRDefault="00000000">
      <w:pPr>
        <w:spacing w:after="0" w:line="240" w:lineRule="auto"/>
      </w:pPr>
      <w:r>
        <w:rPr>
          <w:rFonts w:ascii="Courier New" w:eastAsia="Courier New" w:hAnsi="Courier New"/>
          <w:sz w:val="16"/>
        </w:rPr>
        <w:t>Pdivision = 0.5;</w:t>
      </w:r>
    </w:p>
    <w:p w14:paraId="4EC04BAA" w14:textId="77777777" w:rsidR="00735D81" w:rsidRDefault="00000000">
      <w:pPr>
        <w:spacing w:after="0" w:line="240" w:lineRule="auto"/>
      </w:pPr>
      <w:r>
        <w:rPr>
          <w:rFonts w:ascii="Courier New" w:eastAsia="Courier New" w:hAnsi="Courier New"/>
          <w:sz w:val="16"/>
        </w:rPr>
        <w:t xml:space="preserve"> </w:t>
      </w:r>
    </w:p>
    <w:p w14:paraId="4223960B" w14:textId="77777777" w:rsidR="00735D81" w:rsidRDefault="00000000">
      <w:pPr>
        <w:spacing w:after="0" w:line="240" w:lineRule="auto"/>
      </w:pPr>
      <w:r>
        <w:rPr>
          <w:rFonts w:ascii="Courier New" w:eastAsia="Courier New" w:hAnsi="Courier New"/>
          <w:sz w:val="16"/>
        </w:rPr>
        <w:t>fprintf('Design Frequency = %.2f GHz\n',f0/1e9);</w:t>
      </w:r>
    </w:p>
    <w:p w14:paraId="6A40034D" w14:textId="77777777" w:rsidR="00735D81" w:rsidRDefault="00000000">
      <w:pPr>
        <w:spacing w:after="0" w:line="240" w:lineRule="auto"/>
      </w:pPr>
      <w:r>
        <w:rPr>
          <w:rFonts w:ascii="Courier New" w:eastAsia="Courier New" w:hAnsi="Courier New"/>
          <w:sz w:val="16"/>
        </w:rPr>
        <w:t>fprintf('Port Impedance = %.0f ohms\n',Z0);</w:t>
      </w:r>
    </w:p>
    <w:p w14:paraId="34CBA2F9" w14:textId="77777777" w:rsidR="00735D81" w:rsidRDefault="00000000">
      <w:pPr>
        <w:spacing w:after="0" w:line="240" w:lineRule="auto"/>
      </w:pPr>
      <w:r>
        <w:rPr>
          <w:rFonts w:ascii="Courier New" w:eastAsia="Courier New" w:hAnsi="Courier New"/>
          <w:sz w:val="16"/>
        </w:rPr>
        <w:t>fprintf('Coupling Target = %.2f dB\n',C);</w:t>
      </w:r>
    </w:p>
    <w:p w14:paraId="033809EB" w14:textId="77777777" w:rsidR="00735D81" w:rsidRDefault="00000000">
      <w:pPr>
        <w:spacing w:after="0" w:line="240" w:lineRule="auto"/>
      </w:pPr>
      <w:r>
        <w:rPr>
          <w:rFonts w:ascii="Courier New" w:eastAsia="Courier New" w:hAnsi="Courier New"/>
          <w:sz w:val="16"/>
        </w:rPr>
        <w:t>fprintf('Power Division = %.1f : %.1f\n',1,1);</w:t>
      </w:r>
    </w:p>
    <w:p w14:paraId="17E13F96" w14:textId="77777777" w:rsidR="00735D81" w:rsidRDefault="00000000">
      <w:pPr>
        <w:spacing w:after="0" w:line="240" w:lineRule="auto"/>
      </w:pPr>
      <w:r>
        <w:rPr>
          <w:rFonts w:ascii="Courier New" w:eastAsia="Courier New" w:hAnsi="Courier New"/>
          <w:sz w:val="16"/>
        </w:rPr>
        <w:t>fprintf('Ideal Output Level = %.2f dB\n',10*log10(Pdivision));</w:t>
      </w:r>
    </w:p>
    <w:p w14:paraId="37510E59" w14:textId="77777777" w:rsidR="00735D81" w:rsidRDefault="00000000">
      <w:pPr>
        <w:pStyle w:val="Heading2"/>
        <w:rPr>
          <w:color w:val="auto"/>
        </w:rPr>
      </w:pPr>
      <w:r>
        <w:rPr>
          <w:color w:val="auto"/>
        </w:rPr>
        <w:t>Output</w:t>
      </w:r>
    </w:p>
    <w:p w14:paraId="3BA0474C" w14:textId="77777777" w:rsidR="00735D81" w:rsidRDefault="00000000">
      <w:pPr>
        <w:spacing w:after="0"/>
      </w:pPr>
      <w:r>
        <w:rPr>
          <w:rFonts w:ascii="Courier New" w:hAnsi="Courier New"/>
          <w:sz w:val="18"/>
        </w:rPr>
        <w:t>Design Frequency = 10.00 GHz</w:t>
      </w:r>
    </w:p>
    <w:p w14:paraId="0EDBF5B8" w14:textId="77777777" w:rsidR="00735D81" w:rsidRDefault="00000000">
      <w:pPr>
        <w:spacing w:after="0"/>
      </w:pPr>
      <w:r>
        <w:rPr>
          <w:rFonts w:ascii="Courier New" w:hAnsi="Courier New"/>
          <w:sz w:val="18"/>
        </w:rPr>
        <w:lastRenderedPageBreak/>
        <w:t>Port Impedance = 50 ohms</w:t>
      </w:r>
    </w:p>
    <w:p w14:paraId="276E55C8" w14:textId="77777777" w:rsidR="00735D81" w:rsidRDefault="00000000">
      <w:pPr>
        <w:spacing w:after="0"/>
      </w:pPr>
      <w:r>
        <w:rPr>
          <w:rFonts w:ascii="Courier New" w:hAnsi="Courier New"/>
          <w:sz w:val="18"/>
        </w:rPr>
        <w:t>Coupling Target = 10.00 dB</w:t>
      </w:r>
    </w:p>
    <w:p w14:paraId="4EDDAD80" w14:textId="77777777" w:rsidR="00735D81" w:rsidRDefault="00000000">
      <w:pPr>
        <w:spacing w:after="0"/>
      </w:pPr>
      <w:r>
        <w:rPr>
          <w:rFonts w:ascii="Courier New" w:hAnsi="Courier New"/>
          <w:sz w:val="18"/>
        </w:rPr>
        <w:t>Power Division = 1.0 : 1.0</w:t>
      </w:r>
    </w:p>
    <w:p w14:paraId="2955EB28" w14:textId="77777777" w:rsidR="00735D81" w:rsidRDefault="00000000">
      <w:pPr>
        <w:spacing w:after="0"/>
      </w:pPr>
      <w:r>
        <w:rPr>
          <w:rFonts w:ascii="Courier New" w:hAnsi="Courier New"/>
          <w:sz w:val="18"/>
        </w:rPr>
        <w:t>Ideal Output Level = -3.01 dB</w:t>
      </w:r>
    </w:p>
    <w:p w14:paraId="602B2755" w14:textId="77777777" w:rsidR="00735D81" w:rsidRDefault="00000000">
      <w:r>
        <w:t>Result: The design parameters were set to 10 GHz and 50 Ω, with a 10 dB coupling target and an equal two-way power split. The ideal output level is approximately −3.01 dB per output.</w:t>
      </w:r>
    </w:p>
    <w:p w14:paraId="7290E4DB" w14:textId="77777777" w:rsidR="00735D81" w:rsidRDefault="00000000">
      <w:r>
        <w:t>MATLAB screenshot (program and output):</w:t>
      </w:r>
    </w:p>
    <w:p w14:paraId="3BA8A4DD" w14:textId="77777777" w:rsidR="00735D81" w:rsidRDefault="00000000">
      <w:r>
        <w:rPr>
          <w:noProof/>
        </w:rPr>
        <w:drawing>
          <wp:inline distT="0" distB="0" distL="114300" distR="114300" wp14:anchorId="00B48AD1" wp14:editId="293E21B5">
            <wp:extent cx="6126480" cy="3446145"/>
            <wp:effectExtent l="0" t="0" r="203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26480" cy="3446145"/>
                    </a:xfrm>
                    <a:prstGeom prst="rect">
                      <a:avLst/>
                    </a:prstGeom>
                  </pic:spPr>
                </pic:pic>
              </a:graphicData>
            </a:graphic>
          </wp:inline>
        </w:drawing>
      </w:r>
    </w:p>
    <w:p w14:paraId="4FC97D23" w14:textId="77777777" w:rsidR="00735D81" w:rsidRDefault="00000000">
      <w:r>
        <w:br w:type="page"/>
      </w:r>
    </w:p>
    <w:p w14:paraId="7FD29329" w14:textId="77777777" w:rsidR="00735D81" w:rsidRDefault="00000000">
      <w:pPr>
        <w:pStyle w:val="Heading1"/>
        <w:rPr>
          <w:color w:val="auto"/>
        </w:rPr>
      </w:pPr>
      <w:r>
        <w:rPr>
          <w:color w:val="auto"/>
        </w:rPr>
        <w:lastRenderedPageBreak/>
        <w:t>Objective 2: Directional Coupler S-Parameter Analysis</w:t>
      </w:r>
    </w:p>
    <w:p w14:paraId="4C6477DE" w14:textId="77777777" w:rsidR="00735D81" w:rsidRDefault="00000000">
      <w:r>
        <w:t>Aim: To determine coupling factor, isolation, insertion loss, and directivity from the directional coupler's S-parameter response over 8–12 GHz.</w:t>
      </w:r>
    </w:p>
    <w:p w14:paraId="45574FBF" w14:textId="77777777" w:rsidR="00735D81" w:rsidRDefault="00000000">
      <w:pPr>
        <w:pStyle w:val="Heading2"/>
        <w:rPr>
          <w:color w:val="auto"/>
        </w:rPr>
      </w:pPr>
      <w:r>
        <w:rPr>
          <w:color w:val="auto"/>
        </w:rPr>
        <w:t>MATLAB Program</w:t>
      </w:r>
    </w:p>
    <w:p w14:paraId="419B32E5" w14:textId="77777777" w:rsidR="00735D81" w:rsidRDefault="00000000">
      <w:pPr>
        <w:spacing w:after="0" w:line="240" w:lineRule="auto"/>
      </w:pPr>
      <w:r>
        <w:rPr>
          <w:rFonts w:ascii="Courier New" w:eastAsia="Courier New" w:hAnsi="Courier New"/>
          <w:sz w:val="16"/>
        </w:rPr>
        <w:t>% Objective 2: Directional Coupler Analysis</w:t>
      </w:r>
    </w:p>
    <w:p w14:paraId="79FC533B" w14:textId="77777777" w:rsidR="00735D81" w:rsidRDefault="00000000">
      <w:pPr>
        <w:spacing w:after="0" w:line="240" w:lineRule="auto"/>
      </w:pPr>
      <w:r>
        <w:rPr>
          <w:rFonts w:ascii="Courier New" w:eastAsia="Courier New" w:hAnsi="Courier New"/>
          <w:sz w:val="16"/>
        </w:rPr>
        <w:t>clc;</w:t>
      </w:r>
    </w:p>
    <w:p w14:paraId="6011E8AE" w14:textId="77777777" w:rsidR="00735D81" w:rsidRDefault="00000000">
      <w:pPr>
        <w:spacing w:after="0" w:line="240" w:lineRule="auto"/>
      </w:pPr>
      <w:r>
        <w:rPr>
          <w:rFonts w:ascii="Courier New" w:eastAsia="Courier New" w:hAnsi="Courier New"/>
          <w:sz w:val="16"/>
        </w:rPr>
        <w:t>clear;</w:t>
      </w:r>
    </w:p>
    <w:p w14:paraId="2A184AEE" w14:textId="77777777" w:rsidR="00735D81" w:rsidRDefault="00000000">
      <w:pPr>
        <w:spacing w:after="0" w:line="240" w:lineRule="auto"/>
      </w:pPr>
      <w:r>
        <w:rPr>
          <w:rFonts w:ascii="Courier New" w:eastAsia="Courier New" w:hAnsi="Courier New"/>
          <w:sz w:val="16"/>
        </w:rPr>
        <w:t>close all;</w:t>
      </w:r>
    </w:p>
    <w:p w14:paraId="00FF5FA3" w14:textId="77777777" w:rsidR="00735D81" w:rsidRDefault="00000000">
      <w:pPr>
        <w:spacing w:after="0" w:line="240" w:lineRule="auto"/>
      </w:pPr>
      <w:r>
        <w:rPr>
          <w:rFonts w:ascii="Courier New" w:eastAsia="Courier New" w:hAnsi="Courier New"/>
          <w:sz w:val="16"/>
        </w:rPr>
        <w:t xml:space="preserve"> </w:t>
      </w:r>
    </w:p>
    <w:p w14:paraId="60049527" w14:textId="77777777" w:rsidR="00735D81" w:rsidRDefault="00000000">
      <w:pPr>
        <w:spacing w:after="0" w:line="240" w:lineRule="auto"/>
      </w:pPr>
      <w:r>
        <w:rPr>
          <w:rFonts w:ascii="Courier New" w:eastAsia="Courier New" w:hAnsi="Courier New"/>
          <w:sz w:val="16"/>
        </w:rPr>
        <w:t>f = 8:0.1:12;</w:t>
      </w:r>
    </w:p>
    <w:p w14:paraId="2ADAE811" w14:textId="77777777" w:rsidR="00735D81" w:rsidRDefault="00000000">
      <w:pPr>
        <w:spacing w:after="0" w:line="240" w:lineRule="auto"/>
      </w:pPr>
      <w:r>
        <w:rPr>
          <w:rFonts w:ascii="Courier New" w:eastAsia="Courier New" w:hAnsi="Courier New"/>
          <w:sz w:val="16"/>
        </w:rPr>
        <w:t xml:space="preserve"> </w:t>
      </w:r>
    </w:p>
    <w:p w14:paraId="2B058C86" w14:textId="77777777" w:rsidR="00735D81" w:rsidRDefault="00000000">
      <w:pPr>
        <w:spacing w:after="0" w:line="240" w:lineRule="auto"/>
      </w:pPr>
      <w:r>
        <w:rPr>
          <w:rFonts w:ascii="Courier New" w:eastAsia="Courier New" w:hAnsi="Courier New"/>
          <w:sz w:val="16"/>
        </w:rPr>
        <w:t>S21dB = -0.5 - 0.1*(f-10).^2;</w:t>
      </w:r>
    </w:p>
    <w:p w14:paraId="0EECBAF0" w14:textId="77777777" w:rsidR="00735D81" w:rsidRDefault="00000000">
      <w:pPr>
        <w:spacing w:after="0" w:line="240" w:lineRule="auto"/>
      </w:pPr>
      <w:r>
        <w:rPr>
          <w:rFonts w:ascii="Courier New" w:eastAsia="Courier New" w:hAnsi="Courier New"/>
          <w:sz w:val="16"/>
        </w:rPr>
        <w:t>S31dB = -10 - 1*(f-10).^2;</w:t>
      </w:r>
    </w:p>
    <w:p w14:paraId="2ACC3CE4" w14:textId="77777777" w:rsidR="00735D81" w:rsidRDefault="00000000">
      <w:pPr>
        <w:spacing w:after="0" w:line="240" w:lineRule="auto"/>
      </w:pPr>
      <w:r>
        <w:rPr>
          <w:rFonts w:ascii="Courier New" w:eastAsia="Courier New" w:hAnsi="Courier New"/>
          <w:sz w:val="16"/>
        </w:rPr>
        <w:t>S41dB = -30 + 1*(f-10).^2;</w:t>
      </w:r>
    </w:p>
    <w:p w14:paraId="7848B70A" w14:textId="77777777" w:rsidR="00735D81" w:rsidRDefault="00000000">
      <w:pPr>
        <w:spacing w:after="0" w:line="240" w:lineRule="auto"/>
      </w:pPr>
      <w:r>
        <w:rPr>
          <w:rFonts w:ascii="Courier New" w:eastAsia="Courier New" w:hAnsi="Courier New"/>
          <w:sz w:val="16"/>
        </w:rPr>
        <w:t>S11dB = -25 + 1*(f-10).^2;</w:t>
      </w:r>
    </w:p>
    <w:p w14:paraId="18A2EE06" w14:textId="77777777" w:rsidR="00735D81" w:rsidRDefault="00000000">
      <w:pPr>
        <w:spacing w:after="0" w:line="240" w:lineRule="auto"/>
      </w:pPr>
      <w:r>
        <w:rPr>
          <w:rFonts w:ascii="Courier New" w:eastAsia="Courier New" w:hAnsi="Courier New"/>
          <w:sz w:val="16"/>
        </w:rPr>
        <w:t xml:space="preserve"> </w:t>
      </w:r>
    </w:p>
    <w:p w14:paraId="3D922B87" w14:textId="77777777" w:rsidR="00735D81" w:rsidRDefault="00000000">
      <w:pPr>
        <w:spacing w:after="0" w:line="240" w:lineRule="auto"/>
      </w:pPr>
      <w:r>
        <w:rPr>
          <w:rFonts w:ascii="Courier New" w:eastAsia="Courier New" w:hAnsi="Courier New"/>
          <w:sz w:val="16"/>
        </w:rPr>
        <w:t>C = -S31dB;</w:t>
      </w:r>
    </w:p>
    <w:p w14:paraId="2B9CC198" w14:textId="77777777" w:rsidR="00735D81" w:rsidRDefault="00000000">
      <w:pPr>
        <w:spacing w:after="0" w:line="240" w:lineRule="auto"/>
      </w:pPr>
      <w:r>
        <w:rPr>
          <w:rFonts w:ascii="Courier New" w:eastAsia="Courier New" w:hAnsi="Courier New"/>
          <w:sz w:val="16"/>
        </w:rPr>
        <w:t>I = -S41dB;</w:t>
      </w:r>
    </w:p>
    <w:p w14:paraId="37BBBF1C" w14:textId="77777777" w:rsidR="00735D81" w:rsidRDefault="00000000">
      <w:pPr>
        <w:spacing w:after="0" w:line="240" w:lineRule="auto"/>
      </w:pPr>
      <w:r>
        <w:rPr>
          <w:rFonts w:ascii="Courier New" w:eastAsia="Courier New" w:hAnsi="Courier New"/>
          <w:sz w:val="16"/>
        </w:rPr>
        <w:t>IL = -S21dB;</w:t>
      </w:r>
    </w:p>
    <w:p w14:paraId="389F5550" w14:textId="77777777" w:rsidR="00735D81" w:rsidRDefault="00000000">
      <w:pPr>
        <w:spacing w:after="0" w:line="240" w:lineRule="auto"/>
      </w:pPr>
      <w:r>
        <w:rPr>
          <w:rFonts w:ascii="Courier New" w:eastAsia="Courier New" w:hAnsi="Courier New"/>
          <w:sz w:val="16"/>
        </w:rPr>
        <w:t>D = I-C;</w:t>
      </w:r>
    </w:p>
    <w:p w14:paraId="5398A41F" w14:textId="77777777" w:rsidR="00735D81" w:rsidRDefault="00000000">
      <w:pPr>
        <w:spacing w:after="0" w:line="240" w:lineRule="auto"/>
      </w:pPr>
      <w:r>
        <w:rPr>
          <w:rFonts w:ascii="Courier New" w:eastAsia="Courier New" w:hAnsi="Courier New"/>
          <w:sz w:val="16"/>
        </w:rPr>
        <w:t xml:space="preserve"> </w:t>
      </w:r>
    </w:p>
    <w:p w14:paraId="21DD0CBC" w14:textId="77777777" w:rsidR="00735D81" w:rsidRDefault="00000000">
      <w:pPr>
        <w:spacing w:after="0" w:line="240" w:lineRule="auto"/>
      </w:pPr>
      <w:r>
        <w:rPr>
          <w:rFonts w:ascii="Courier New" w:eastAsia="Courier New" w:hAnsi="Courier New"/>
          <w:sz w:val="16"/>
        </w:rPr>
        <w:t>[~,k] = min(abs(f-10));</w:t>
      </w:r>
    </w:p>
    <w:p w14:paraId="383E491C" w14:textId="77777777" w:rsidR="00735D81" w:rsidRDefault="00000000">
      <w:pPr>
        <w:spacing w:after="0" w:line="240" w:lineRule="auto"/>
      </w:pPr>
      <w:r>
        <w:rPr>
          <w:rFonts w:ascii="Courier New" w:eastAsia="Courier New" w:hAnsi="Courier New"/>
          <w:sz w:val="16"/>
        </w:rPr>
        <w:t xml:space="preserve"> </w:t>
      </w:r>
    </w:p>
    <w:p w14:paraId="48879595" w14:textId="77777777" w:rsidR="00735D81" w:rsidRDefault="00000000">
      <w:pPr>
        <w:spacing w:after="0" w:line="240" w:lineRule="auto"/>
      </w:pPr>
      <w:r>
        <w:rPr>
          <w:rFonts w:ascii="Courier New" w:eastAsia="Courier New" w:hAnsi="Courier New"/>
          <w:sz w:val="16"/>
        </w:rPr>
        <w:t>figure;</w:t>
      </w:r>
    </w:p>
    <w:p w14:paraId="148249E0" w14:textId="77777777" w:rsidR="00735D81" w:rsidRDefault="00000000">
      <w:pPr>
        <w:spacing w:after="0" w:line="240" w:lineRule="auto"/>
      </w:pPr>
      <w:r>
        <w:rPr>
          <w:rFonts w:ascii="Courier New" w:eastAsia="Courier New" w:hAnsi="Courier New"/>
          <w:sz w:val="16"/>
        </w:rPr>
        <w:t>plot(f,S21dB,'b',f,S31dB,'r',f,S41dB,'k',f,S11dB,'g');</w:t>
      </w:r>
    </w:p>
    <w:p w14:paraId="6558DA8F" w14:textId="77777777" w:rsidR="00735D81" w:rsidRDefault="00000000">
      <w:pPr>
        <w:spacing w:after="0" w:line="240" w:lineRule="auto"/>
      </w:pPr>
      <w:r>
        <w:rPr>
          <w:rFonts w:ascii="Courier New" w:eastAsia="Courier New" w:hAnsi="Courier New"/>
          <w:sz w:val="16"/>
        </w:rPr>
        <w:t>grid on;</w:t>
      </w:r>
    </w:p>
    <w:p w14:paraId="1CC58508" w14:textId="77777777" w:rsidR="00735D81" w:rsidRDefault="00000000">
      <w:pPr>
        <w:spacing w:after="0" w:line="240" w:lineRule="auto"/>
      </w:pPr>
      <w:r>
        <w:rPr>
          <w:rFonts w:ascii="Courier New" w:eastAsia="Courier New" w:hAnsi="Courier New"/>
          <w:sz w:val="16"/>
        </w:rPr>
        <w:t>xlabel('Frequency (GHz)');</w:t>
      </w:r>
    </w:p>
    <w:p w14:paraId="608D38A7" w14:textId="77777777" w:rsidR="00735D81" w:rsidRDefault="00000000">
      <w:pPr>
        <w:spacing w:after="0" w:line="240" w:lineRule="auto"/>
      </w:pPr>
      <w:r>
        <w:rPr>
          <w:rFonts w:ascii="Courier New" w:eastAsia="Courier New" w:hAnsi="Courier New"/>
          <w:sz w:val="16"/>
        </w:rPr>
        <w:t>ylabel('S-Parameters (dB)');</w:t>
      </w:r>
    </w:p>
    <w:p w14:paraId="24C35A14" w14:textId="77777777" w:rsidR="00735D81" w:rsidRDefault="00000000">
      <w:pPr>
        <w:spacing w:after="0" w:line="240" w:lineRule="auto"/>
      </w:pPr>
      <w:r>
        <w:rPr>
          <w:rFonts w:ascii="Courier New" w:eastAsia="Courier New" w:hAnsi="Courier New"/>
          <w:sz w:val="16"/>
        </w:rPr>
        <w:t>legend('S21','S31','S41','S11');</w:t>
      </w:r>
    </w:p>
    <w:p w14:paraId="75636AF5" w14:textId="77777777" w:rsidR="00735D81" w:rsidRDefault="00000000">
      <w:pPr>
        <w:spacing w:after="0" w:line="240" w:lineRule="auto"/>
      </w:pPr>
      <w:r>
        <w:rPr>
          <w:rFonts w:ascii="Courier New" w:eastAsia="Courier New" w:hAnsi="Courier New"/>
          <w:sz w:val="16"/>
        </w:rPr>
        <w:t>title('Directional Coupler S-Parameter Response');</w:t>
      </w:r>
    </w:p>
    <w:p w14:paraId="020B33F7" w14:textId="77777777" w:rsidR="00735D81" w:rsidRDefault="00000000">
      <w:pPr>
        <w:spacing w:after="0" w:line="240" w:lineRule="auto"/>
      </w:pPr>
      <w:r>
        <w:rPr>
          <w:rFonts w:ascii="Courier New" w:eastAsia="Courier New" w:hAnsi="Courier New"/>
          <w:sz w:val="16"/>
        </w:rPr>
        <w:t xml:space="preserve"> </w:t>
      </w:r>
    </w:p>
    <w:p w14:paraId="02D5410F" w14:textId="77777777" w:rsidR="00735D81" w:rsidRDefault="00000000">
      <w:pPr>
        <w:spacing w:after="0" w:line="240" w:lineRule="auto"/>
      </w:pPr>
      <w:r>
        <w:rPr>
          <w:rFonts w:ascii="Courier New" w:eastAsia="Courier New" w:hAnsi="Courier New"/>
          <w:sz w:val="16"/>
        </w:rPr>
        <w:t>fprintf('Coupling = %.2f dB\n',C(k));</w:t>
      </w:r>
    </w:p>
    <w:p w14:paraId="4A2D8403" w14:textId="77777777" w:rsidR="00735D81" w:rsidRDefault="00000000">
      <w:pPr>
        <w:spacing w:after="0" w:line="240" w:lineRule="auto"/>
      </w:pPr>
      <w:r>
        <w:rPr>
          <w:rFonts w:ascii="Courier New" w:eastAsia="Courier New" w:hAnsi="Courier New"/>
          <w:sz w:val="16"/>
        </w:rPr>
        <w:t>fprintf('Isolation = %.2f dB\n',I(k));</w:t>
      </w:r>
    </w:p>
    <w:p w14:paraId="4F2E5454" w14:textId="77777777" w:rsidR="00735D81" w:rsidRDefault="00000000">
      <w:pPr>
        <w:spacing w:after="0" w:line="240" w:lineRule="auto"/>
      </w:pPr>
      <w:r>
        <w:rPr>
          <w:rFonts w:ascii="Courier New" w:eastAsia="Courier New" w:hAnsi="Courier New"/>
          <w:sz w:val="16"/>
        </w:rPr>
        <w:t>fprintf('Insertion Loss = %.2f dB\n',IL(k));</w:t>
      </w:r>
    </w:p>
    <w:p w14:paraId="3F660CA2" w14:textId="77777777" w:rsidR="00735D81" w:rsidRDefault="00000000">
      <w:pPr>
        <w:spacing w:after="0" w:line="240" w:lineRule="auto"/>
      </w:pPr>
      <w:r>
        <w:rPr>
          <w:rFonts w:ascii="Courier New" w:eastAsia="Courier New" w:hAnsi="Courier New"/>
          <w:sz w:val="16"/>
        </w:rPr>
        <w:t>fprintf('Directivity = %.2f dB\n',D(k));</w:t>
      </w:r>
    </w:p>
    <w:p w14:paraId="48FF6ED4" w14:textId="77777777" w:rsidR="00735D81" w:rsidRDefault="00000000">
      <w:pPr>
        <w:pStyle w:val="Heading2"/>
        <w:rPr>
          <w:color w:val="auto"/>
        </w:rPr>
      </w:pPr>
      <w:r>
        <w:rPr>
          <w:color w:val="auto"/>
        </w:rPr>
        <w:t>Output</w:t>
      </w:r>
    </w:p>
    <w:p w14:paraId="0A4B9BE7" w14:textId="77777777" w:rsidR="00735D81" w:rsidRDefault="00000000">
      <w:pPr>
        <w:spacing w:after="0"/>
      </w:pPr>
      <w:r>
        <w:rPr>
          <w:rFonts w:ascii="Courier New" w:hAnsi="Courier New"/>
          <w:sz w:val="18"/>
        </w:rPr>
        <w:t>Coupling = 10.00 dB</w:t>
      </w:r>
    </w:p>
    <w:p w14:paraId="11A89B14" w14:textId="77777777" w:rsidR="00735D81" w:rsidRDefault="00000000">
      <w:pPr>
        <w:spacing w:after="0"/>
      </w:pPr>
      <w:r>
        <w:rPr>
          <w:rFonts w:ascii="Courier New" w:hAnsi="Courier New"/>
          <w:sz w:val="18"/>
        </w:rPr>
        <w:t>Isolation = 30.00 dB</w:t>
      </w:r>
    </w:p>
    <w:p w14:paraId="0C51FD8D" w14:textId="77777777" w:rsidR="00735D81" w:rsidRDefault="00000000">
      <w:pPr>
        <w:spacing w:after="0"/>
      </w:pPr>
      <w:r>
        <w:rPr>
          <w:rFonts w:ascii="Courier New" w:hAnsi="Courier New"/>
          <w:sz w:val="18"/>
        </w:rPr>
        <w:t>Insertion Loss = 0.50 dB</w:t>
      </w:r>
    </w:p>
    <w:p w14:paraId="4078AEF0" w14:textId="77777777" w:rsidR="00735D81" w:rsidRDefault="00000000">
      <w:pPr>
        <w:spacing w:after="0"/>
      </w:pPr>
      <w:r>
        <w:rPr>
          <w:rFonts w:ascii="Courier New" w:hAnsi="Courier New"/>
          <w:sz w:val="18"/>
        </w:rPr>
        <w:t>Directivity = 20.00 dB</w:t>
      </w:r>
    </w:p>
    <w:p w14:paraId="70DC072C" w14:textId="77777777" w:rsidR="00735D81" w:rsidRDefault="00000000">
      <w:r>
        <w:t>Result: At 10 GHz, the model gives 10 dB coupling, 30 dB isolation, 0.50 dB insertion loss, and 20 dB directivity. These values meet the stated target thresholds. The plot shows the modeled S-parameter response from 8 to 12 GHz.</w:t>
      </w:r>
    </w:p>
    <w:p w14:paraId="440C28F5" w14:textId="77777777" w:rsidR="00735D81" w:rsidRDefault="00000000">
      <w:r>
        <w:t>MATLAB screenshot (program, output, and graph):</w:t>
      </w:r>
    </w:p>
    <w:p w14:paraId="218C1027" w14:textId="77777777" w:rsidR="00735D81" w:rsidRDefault="00000000">
      <w:r>
        <w:rPr>
          <w:noProof/>
        </w:rPr>
        <w:lastRenderedPageBreak/>
        <w:drawing>
          <wp:inline distT="0" distB="0" distL="114300" distR="114300" wp14:anchorId="4F9FF5EB" wp14:editId="46AA238E">
            <wp:extent cx="6126480" cy="3446145"/>
            <wp:effectExtent l="0" t="0" r="203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26480" cy="3446145"/>
                    </a:xfrm>
                    <a:prstGeom prst="rect">
                      <a:avLst/>
                    </a:prstGeom>
                  </pic:spPr>
                </pic:pic>
              </a:graphicData>
            </a:graphic>
          </wp:inline>
        </w:drawing>
      </w:r>
    </w:p>
    <w:p w14:paraId="15547725" w14:textId="77777777" w:rsidR="00735D81" w:rsidRDefault="00000000">
      <w:r>
        <w:br w:type="page"/>
      </w:r>
    </w:p>
    <w:p w14:paraId="646B8B26" w14:textId="77777777" w:rsidR="00735D81" w:rsidRDefault="00000000">
      <w:pPr>
        <w:pStyle w:val="Heading1"/>
        <w:rPr>
          <w:color w:val="auto"/>
        </w:rPr>
      </w:pPr>
      <w:r>
        <w:rPr>
          <w:color w:val="auto"/>
        </w:rPr>
        <w:lastRenderedPageBreak/>
        <w:t>Objective 3: Two-Way Power Divider Analysis</w:t>
      </w:r>
    </w:p>
    <w:p w14:paraId="0CC6204D" w14:textId="77777777" w:rsidR="00735D81" w:rsidRDefault="00000000">
      <w:r>
        <w:t>Aim: To analyze equal power division, input-port matching, and output-port isolation for a two-way power divider.</w:t>
      </w:r>
    </w:p>
    <w:p w14:paraId="27D1E83D" w14:textId="77777777" w:rsidR="00735D81" w:rsidRDefault="00000000">
      <w:pPr>
        <w:pStyle w:val="Heading2"/>
        <w:rPr>
          <w:color w:val="auto"/>
        </w:rPr>
      </w:pPr>
      <w:r>
        <w:rPr>
          <w:color w:val="auto"/>
        </w:rPr>
        <w:t>MATLAB Program</w:t>
      </w:r>
    </w:p>
    <w:p w14:paraId="3AC743D4" w14:textId="77777777" w:rsidR="00735D81" w:rsidRDefault="00000000">
      <w:pPr>
        <w:spacing w:after="0" w:line="240" w:lineRule="auto"/>
      </w:pPr>
      <w:r>
        <w:rPr>
          <w:rFonts w:ascii="Courier New" w:eastAsia="Courier New" w:hAnsi="Courier New"/>
          <w:sz w:val="16"/>
        </w:rPr>
        <w:t>% Objective 3: Two-Way Power Divider</w:t>
      </w:r>
    </w:p>
    <w:p w14:paraId="0981E36D" w14:textId="77777777" w:rsidR="00735D81" w:rsidRDefault="00000000">
      <w:pPr>
        <w:spacing w:after="0" w:line="240" w:lineRule="auto"/>
      </w:pPr>
      <w:r>
        <w:rPr>
          <w:rFonts w:ascii="Courier New" w:eastAsia="Courier New" w:hAnsi="Courier New"/>
          <w:sz w:val="16"/>
        </w:rPr>
        <w:t>clc;</w:t>
      </w:r>
    </w:p>
    <w:p w14:paraId="56FE840B" w14:textId="77777777" w:rsidR="00735D81" w:rsidRDefault="00000000">
      <w:pPr>
        <w:spacing w:after="0" w:line="240" w:lineRule="auto"/>
      </w:pPr>
      <w:r>
        <w:rPr>
          <w:rFonts w:ascii="Courier New" w:eastAsia="Courier New" w:hAnsi="Courier New"/>
          <w:sz w:val="16"/>
        </w:rPr>
        <w:t>clear;</w:t>
      </w:r>
    </w:p>
    <w:p w14:paraId="7D1C83B7" w14:textId="77777777" w:rsidR="00735D81" w:rsidRDefault="00000000">
      <w:pPr>
        <w:spacing w:after="0" w:line="240" w:lineRule="auto"/>
      </w:pPr>
      <w:r>
        <w:rPr>
          <w:rFonts w:ascii="Courier New" w:eastAsia="Courier New" w:hAnsi="Courier New"/>
          <w:sz w:val="16"/>
        </w:rPr>
        <w:t>close all;</w:t>
      </w:r>
    </w:p>
    <w:p w14:paraId="49F60EFF" w14:textId="77777777" w:rsidR="00735D81" w:rsidRDefault="00000000">
      <w:pPr>
        <w:spacing w:after="0" w:line="240" w:lineRule="auto"/>
      </w:pPr>
      <w:r>
        <w:rPr>
          <w:rFonts w:ascii="Courier New" w:eastAsia="Courier New" w:hAnsi="Courier New"/>
          <w:sz w:val="16"/>
        </w:rPr>
        <w:t xml:space="preserve"> </w:t>
      </w:r>
    </w:p>
    <w:p w14:paraId="7FAA2EDD" w14:textId="77777777" w:rsidR="00735D81" w:rsidRDefault="00000000">
      <w:pPr>
        <w:spacing w:after="0" w:line="240" w:lineRule="auto"/>
      </w:pPr>
      <w:r>
        <w:rPr>
          <w:rFonts w:ascii="Courier New" w:eastAsia="Courier New" w:hAnsi="Courier New"/>
          <w:sz w:val="16"/>
        </w:rPr>
        <w:t>f = 8:0.1:12;</w:t>
      </w:r>
    </w:p>
    <w:p w14:paraId="3ED4D982" w14:textId="77777777" w:rsidR="00735D81" w:rsidRDefault="00000000">
      <w:pPr>
        <w:spacing w:after="0" w:line="240" w:lineRule="auto"/>
      </w:pPr>
      <w:r>
        <w:rPr>
          <w:rFonts w:ascii="Courier New" w:eastAsia="Courier New" w:hAnsi="Courier New"/>
          <w:sz w:val="16"/>
        </w:rPr>
        <w:t xml:space="preserve"> </w:t>
      </w:r>
    </w:p>
    <w:p w14:paraId="06A92892" w14:textId="77777777" w:rsidR="00735D81" w:rsidRDefault="00000000">
      <w:pPr>
        <w:spacing w:after="0" w:line="240" w:lineRule="auto"/>
      </w:pPr>
      <w:r>
        <w:rPr>
          <w:rFonts w:ascii="Courier New" w:eastAsia="Courier New" w:hAnsi="Courier New"/>
          <w:sz w:val="16"/>
        </w:rPr>
        <w:t>S11dB = -25 + 1*(f-10).^2;</w:t>
      </w:r>
    </w:p>
    <w:p w14:paraId="22862270" w14:textId="77777777" w:rsidR="00735D81" w:rsidRDefault="00000000">
      <w:pPr>
        <w:spacing w:after="0" w:line="240" w:lineRule="auto"/>
      </w:pPr>
      <w:r>
        <w:rPr>
          <w:rFonts w:ascii="Courier New" w:eastAsia="Courier New" w:hAnsi="Courier New"/>
          <w:sz w:val="16"/>
        </w:rPr>
        <w:t>S21dB = -3.01 - 0.2*(f-10).^2;</w:t>
      </w:r>
    </w:p>
    <w:p w14:paraId="0EE3DB69" w14:textId="77777777" w:rsidR="00735D81" w:rsidRDefault="00000000">
      <w:pPr>
        <w:spacing w:after="0" w:line="240" w:lineRule="auto"/>
      </w:pPr>
      <w:r>
        <w:rPr>
          <w:rFonts w:ascii="Courier New" w:eastAsia="Courier New" w:hAnsi="Courier New"/>
          <w:sz w:val="16"/>
        </w:rPr>
        <w:t>S31dB = -3.01 - 0.2*(f-10).^2;</w:t>
      </w:r>
    </w:p>
    <w:p w14:paraId="566511E0" w14:textId="77777777" w:rsidR="00735D81" w:rsidRDefault="00000000">
      <w:pPr>
        <w:spacing w:after="0" w:line="240" w:lineRule="auto"/>
      </w:pPr>
      <w:r>
        <w:rPr>
          <w:rFonts w:ascii="Courier New" w:eastAsia="Courier New" w:hAnsi="Courier New"/>
          <w:sz w:val="16"/>
        </w:rPr>
        <w:t>S23dB = -30 + 1*(f-10).^2;</w:t>
      </w:r>
    </w:p>
    <w:p w14:paraId="7E6BAA31" w14:textId="77777777" w:rsidR="00735D81" w:rsidRDefault="00000000">
      <w:pPr>
        <w:spacing w:after="0" w:line="240" w:lineRule="auto"/>
      </w:pPr>
      <w:r>
        <w:rPr>
          <w:rFonts w:ascii="Courier New" w:eastAsia="Courier New" w:hAnsi="Courier New"/>
          <w:sz w:val="16"/>
        </w:rPr>
        <w:t xml:space="preserve"> </w:t>
      </w:r>
    </w:p>
    <w:p w14:paraId="036D289E" w14:textId="77777777" w:rsidR="00735D81" w:rsidRDefault="00000000">
      <w:pPr>
        <w:spacing w:after="0" w:line="240" w:lineRule="auto"/>
      </w:pPr>
      <w:r>
        <w:rPr>
          <w:rFonts w:ascii="Courier New" w:eastAsia="Courier New" w:hAnsi="Courier New"/>
          <w:sz w:val="16"/>
        </w:rPr>
        <w:t>[~,k] = min(abs(f-10));</w:t>
      </w:r>
    </w:p>
    <w:p w14:paraId="0DBBF0F8" w14:textId="77777777" w:rsidR="00735D81" w:rsidRDefault="00000000">
      <w:pPr>
        <w:spacing w:after="0" w:line="240" w:lineRule="auto"/>
      </w:pPr>
      <w:r>
        <w:rPr>
          <w:rFonts w:ascii="Courier New" w:eastAsia="Courier New" w:hAnsi="Courier New"/>
          <w:sz w:val="16"/>
        </w:rPr>
        <w:t xml:space="preserve"> </w:t>
      </w:r>
    </w:p>
    <w:p w14:paraId="7E181D14" w14:textId="77777777" w:rsidR="00735D81" w:rsidRDefault="00000000">
      <w:pPr>
        <w:spacing w:after="0" w:line="240" w:lineRule="auto"/>
      </w:pPr>
      <w:r>
        <w:rPr>
          <w:rFonts w:ascii="Courier New" w:eastAsia="Courier New" w:hAnsi="Courier New"/>
          <w:sz w:val="16"/>
        </w:rPr>
        <w:t>P2 = 10^(S21dB(k)/10);</w:t>
      </w:r>
    </w:p>
    <w:p w14:paraId="7E2070F0" w14:textId="77777777" w:rsidR="00735D81" w:rsidRDefault="00000000">
      <w:pPr>
        <w:spacing w:after="0" w:line="240" w:lineRule="auto"/>
      </w:pPr>
      <w:r>
        <w:rPr>
          <w:rFonts w:ascii="Courier New" w:eastAsia="Courier New" w:hAnsi="Courier New"/>
          <w:sz w:val="16"/>
        </w:rPr>
        <w:t>P3 = 10^(S31dB(k)/10);</w:t>
      </w:r>
    </w:p>
    <w:p w14:paraId="3D999DF3" w14:textId="77777777" w:rsidR="00735D81" w:rsidRDefault="00000000">
      <w:pPr>
        <w:spacing w:after="0" w:line="240" w:lineRule="auto"/>
      </w:pPr>
      <w:r>
        <w:rPr>
          <w:rFonts w:ascii="Courier New" w:eastAsia="Courier New" w:hAnsi="Courier New"/>
          <w:sz w:val="16"/>
        </w:rPr>
        <w:t>ratio = P2/P3;</w:t>
      </w:r>
    </w:p>
    <w:p w14:paraId="494D495F" w14:textId="77777777" w:rsidR="00735D81" w:rsidRDefault="00000000">
      <w:pPr>
        <w:spacing w:after="0" w:line="240" w:lineRule="auto"/>
      </w:pPr>
      <w:r>
        <w:rPr>
          <w:rFonts w:ascii="Courier New" w:eastAsia="Courier New" w:hAnsi="Courier New"/>
          <w:sz w:val="16"/>
        </w:rPr>
        <w:t xml:space="preserve"> </w:t>
      </w:r>
    </w:p>
    <w:p w14:paraId="3504900A" w14:textId="77777777" w:rsidR="00735D81" w:rsidRDefault="00000000">
      <w:pPr>
        <w:spacing w:after="0" w:line="240" w:lineRule="auto"/>
      </w:pPr>
      <w:r>
        <w:rPr>
          <w:rFonts w:ascii="Courier New" w:eastAsia="Courier New" w:hAnsi="Courier New"/>
          <w:sz w:val="16"/>
        </w:rPr>
        <w:t>figure;</w:t>
      </w:r>
    </w:p>
    <w:p w14:paraId="0B1690E6" w14:textId="77777777" w:rsidR="00735D81" w:rsidRDefault="00000000">
      <w:pPr>
        <w:spacing w:after="0" w:line="240" w:lineRule="auto"/>
      </w:pPr>
      <w:r>
        <w:rPr>
          <w:rFonts w:ascii="Courier New" w:eastAsia="Courier New" w:hAnsi="Courier New"/>
          <w:sz w:val="16"/>
        </w:rPr>
        <w:t>plot(f,S21dB,'b',f,S31dB,'r',f,S11dB,'k');</w:t>
      </w:r>
    </w:p>
    <w:p w14:paraId="7BC1830B" w14:textId="77777777" w:rsidR="00735D81" w:rsidRDefault="00000000">
      <w:pPr>
        <w:spacing w:after="0" w:line="240" w:lineRule="auto"/>
      </w:pPr>
      <w:r>
        <w:rPr>
          <w:rFonts w:ascii="Courier New" w:eastAsia="Courier New" w:hAnsi="Courier New"/>
          <w:sz w:val="16"/>
        </w:rPr>
        <w:t>grid on;</w:t>
      </w:r>
    </w:p>
    <w:p w14:paraId="49CD45BD" w14:textId="77777777" w:rsidR="00735D81" w:rsidRDefault="00000000">
      <w:pPr>
        <w:spacing w:after="0" w:line="240" w:lineRule="auto"/>
      </w:pPr>
      <w:r>
        <w:rPr>
          <w:rFonts w:ascii="Courier New" w:eastAsia="Courier New" w:hAnsi="Courier New"/>
          <w:sz w:val="16"/>
        </w:rPr>
        <w:t>xlabel('Frequency (GHz)');</w:t>
      </w:r>
    </w:p>
    <w:p w14:paraId="62F95087" w14:textId="77777777" w:rsidR="00735D81" w:rsidRDefault="00000000">
      <w:pPr>
        <w:spacing w:after="0" w:line="240" w:lineRule="auto"/>
      </w:pPr>
      <w:r>
        <w:rPr>
          <w:rFonts w:ascii="Courier New" w:eastAsia="Courier New" w:hAnsi="Courier New"/>
          <w:sz w:val="16"/>
        </w:rPr>
        <w:t>ylabel('S-Parameters (dB)');</w:t>
      </w:r>
    </w:p>
    <w:p w14:paraId="11934854" w14:textId="77777777" w:rsidR="00735D81" w:rsidRDefault="00000000">
      <w:pPr>
        <w:spacing w:after="0" w:line="240" w:lineRule="auto"/>
      </w:pPr>
      <w:r>
        <w:rPr>
          <w:rFonts w:ascii="Courier New" w:eastAsia="Courier New" w:hAnsi="Courier New"/>
          <w:sz w:val="16"/>
        </w:rPr>
        <w:t>legend('S21 Output 1','S31 Output 2','S11 Input Reflection');</w:t>
      </w:r>
    </w:p>
    <w:p w14:paraId="5A4A669A" w14:textId="77777777" w:rsidR="00735D81" w:rsidRDefault="00000000">
      <w:pPr>
        <w:spacing w:after="0" w:line="240" w:lineRule="auto"/>
      </w:pPr>
      <w:r>
        <w:rPr>
          <w:rFonts w:ascii="Courier New" w:eastAsia="Courier New" w:hAnsi="Courier New"/>
          <w:sz w:val="16"/>
        </w:rPr>
        <w:t>title('Two-Way Power Divider Response');</w:t>
      </w:r>
    </w:p>
    <w:p w14:paraId="734F029A" w14:textId="77777777" w:rsidR="00735D81" w:rsidRDefault="00000000">
      <w:pPr>
        <w:spacing w:after="0" w:line="240" w:lineRule="auto"/>
      </w:pPr>
      <w:r>
        <w:rPr>
          <w:rFonts w:ascii="Courier New" w:eastAsia="Courier New" w:hAnsi="Courier New"/>
          <w:sz w:val="16"/>
        </w:rPr>
        <w:t xml:space="preserve"> </w:t>
      </w:r>
    </w:p>
    <w:p w14:paraId="3923B3EC" w14:textId="77777777" w:rsidR="00735D81" w:rsidRDefault="00000000">
      <w:pPr>
        <w:spacing w:after="0" w:line="240" w:lineRule="auto"/>
      </w:pPr>
      <w:r>
        <w:rPr>
          <w:rFonts w:ascii="Courier New" w:eastAsia="Courier New" w:hAnsi="Courier New"/>
          <w:sz w:val="16"/>
        </w:rPr>
        <w:t>fprintf('S11 = %.2f dB\n',S11dB(k));</w:t>
      </w:r>
    </w:p>
    <w:p w14:paraId="29BA46D1" w14:textId="77777777" w:rsidR="00735D81" w:rsidRDefault="00000000">
      <w:pPr>
        <w:spacing w:after="0" w:line="240" w:lineRule="auto"/>
      </w:pPr>
      <w:r>
        <w:rPr>
          <w:rFonts w:ascii="Courier New" w:eastAsia="Courier New" w:hAnsi="Courier New"/>
          <w:sz w:val="16"/>
        </w:rPr>
        <w:t>fprintf('Output 1 = %.2f dB\n',S21dB(k));</w:t>
      </w:r>
    </w:p>
    <w:p w14:paraId="6A3B90D9" w14:textId="77777777" w:rsidR="00735D81" w:rsidRDefault="00000000">
      <w:pPr>
        <w:spacing w:after="0" w:line="240" w:lineRule="auto"/>
      </w:pPr>
      <w:r>
        <w:rPr>
          <w:rFonts w:ascii="Courier New" w:eastAsia="Courier New" w:hAnsi="Courier New"/>
          <w:sz w:val="16"/>
        </w:rPr>
        <w:t>fprintf('Output 2 = %.2f dB\n',S31dB(k));</w:t>
      </w:r>
    </w:p>
    <w:p w14:paraId="0A30B545" w14:textId="77777777" w:rsidR="00735D81" w:rsidRDefault="00000000">
      <w:pPr>
        <w:spacing w:after="0" w:line="240" w:lineRule="auto"/>
      </w:pPr>
      <w:r>
        <w:rPr>
          <w:rFonts w:ascii="Courier New" w:eastAsia="Courier New" w:hAnsi="Courier New"/>
          <w:sz w:val="16"/>
        </w:rPr>
        <w:t>fprintf('Output Power Ratio = %.2f : 1\n',ratio);</w:t>
      </w:r>
    </w:p>
    <w:p w14:paraId="09A6C2C7" w14:textId="77777777" w:rsidR="00735D81" w:rsidRDefault="00000000">
      <w:pPr>
        <w:spacing w:after="0" w:line="240" w:lineRule="auto"/>
      </w:pPr>
      <w:r>
        <w:rPr>
          <w:rFonts w:ascii="Courier New" w:eastAsia="Courier New" w:hAnsi="Courier New"/>
          <w:sz w:val="16"/>
        </w:rPr>
        <w:t>fprintf('Output Isolation S23 = %.2f dB\n',S23dB(k));</w:t>
      </w:r>
    </w:p>
    <w:p w14:paraId="5D8B144C" w14:textId="77777777" w:rsidR="00735D81" w:rsidRDefault="00000000">
      <w:pPr>
        <w:pStyle w:val="Heading2"/>
        <w:rPr>
          <w:color w:val="auto"/>
        </w:rPr>
      </w:pPr>
      <w:r>
        <w:rPr>
          <w:color w:val="auto"/>
        </w:rPr>
        <w:t>Output</w:t>
      </w:r>
    </w:p>
    <w:p w14:paraId="3B9696CE" w14:textId="77777777" w:rsidR="00735D81" w:rsidRDefault="00000000">
      <w:pPr>
        <w:spacing w:after="0"/>
      </w:pPr>
      <w:r>
        <w:rPr>
          <w:rFonts w:ascii="Courier New" w:hAnsi="Courier New"/>
          <w:sz w:val="18"/>
        </w:rPr>
        <w:t>S11 = -25.00 dB</w:t>
      </w:r>
    </w:p>
    <w:p w14:paraId="1B242598" w14:textId="77777777" w:rsidR="00735D81" w:rsidRDefault="00000000">
      <w:pPr>
        <w:spacing w:after="0"/>
      </w:pPr>
      <w:r>
        <w:rPr>
          <w:rFonts w:ascii="Courier New" w:hAnsi="Courier New"/>
          <w:sz w:val="18"/>
        </w:rPr>
        <w:t>Output 1 = -3.01 dB</w:t>
      </w:r>
    </w:p>
    <w:p w14:paraId="54C2FA01" w14:textId="77777777" w:rsidR="00735D81" w:rsidRDefault="00000000">
      <w:pPr>
        <w:spacing w:after="0"/>
      </w:pPr>
      <w:r>
        <w:rPr>
          <w:rFonts w:ascii="Courier New" w:hAnsi="Courier New"/>
          <w:sz w:val="18"/>
        </w:rPr>
        <w:t>Output 2 = -3.01 dB</w:t>
      </w:r>
    </w:p>
    <w:p w14:paraId="56FDE4A2" w14:textId="77777777" w:rsidR="00735D81" w:rsidRDefault="00000000">
      <w:pPr>
        <w:spacing w:after="0"/>
      </w:pPr>
      <w:r>
        <w:rPr>
          <w:rFonts w:ascii="Courier New" w:hAnsi="Courier New"/>
          <w:sz w:val="18"/>
        </w:rPr>
        <w:t>Output Power Ratio = 1.00 : 1</w:t>
      </w:r>
    </w:p>
    <w:p w14:paraId="653906BF" w14:textId="77777777" w:rsidR="00735D81" w:rsidRDefault="00000000">
      <w:pPr>
        <w:spacing w:after="0"/>
      </w:pPr>
      <w:r>
        <w:rPr>
          <w:rFonts w:ascii="Courier New" w:hAnsi="Courier New"/>
          <w:sz w:val="18"/>
        </w:rPr>
        <w:t>Output Isolation S23 = -30.00 dB</w:t>
      </w:r>
    </w:p>
    <w:p w14:paraId="57C4BCCE" w14:textId="77777777" w:rsidR="00735D81" w:rsidRDefault="00000000">
      <w:r>
        <w:t>Result: The two outputs have equal modeled power levels of approximately −3.01 dB, producing a 1:1 power ratio. The input reflection is −25 dB and the output-to-output transmission S23 is −30 dB at 10 GHz. For isolation, −30 dB is the plotted S-parameter level, equivalent to 30 dB of isolation.</w:t>
      </w:r>
    </w:p>
    <w:p w14:paraId="318C087F" w14:textId="77777777" w:rsidR="00735D81" w:rsidRDefault="00000000">
      <w:r>
        <w:t>MATLAB screenshot (program, output, and graph):</w:t>
      </w:r>
    </w:p>
    <w:p w14:paraId="642ECBEC" w14:textId="77777777" w:rsidR="00735D81" w:rsidRDefault="00000000">
      <w:r>
        <w:rPr>
          <w:noProof/>
        </w:rPr>
        <w:lastRenderedPageBreak/>
        <w:drawing>
          <wp:inline distT="0" distB="0" distL="114300" distR="114300" wp14:anchorId="0822E564" wp14:editId="3DC6E8E6">
            <wp:extent cx="6126480" cy="3446145"/>
            <wp:effectExtent l="0" t="0" r="203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26480" cy="3446145"/>
                    </a:xfrm>
                    <a:prstGeom prst="rect">
                      <a:avLst/>
                    </a:prstGeom>
                  </pic:spPr>
                </pic:pic>
              </a:graphicData>
            </a:graphic>
          </wp:inline>
        </w:drawing>
      </w:r>
    </w:p>
    <w:p w14:paraId="72520A20" w14:textId="77777777" w:rsidR="00735D81" w:rsidRDefault="00000000">
      <w:r>
        <w:br w:type="page"/>
      </w:r>
    </w:p>
    <w:p w14:paraId="505B7552" w14:textId="77777777" w:rsidR="00735D81" w:rsidRDefault="00000000">
      <w:pPr>
        <w:pStyle w:val="Heading1"/>
        <w:rPr>
          <w:color w:val="auto"/>
        </w:rPr>
      </w:pPr>
      <w:r>
        <w:rPr>
          <w:color w:val="auto"/>
        </w:rPr>
        <w:lastRenderedPageBreak/>
        <w:t>Objective 4: Coupling-Section Length Optimization</w:t>
      </w:r>
    </w:p>
    <w:p w14:paraId="5FB0A2D4" w14:textId="77777777" w:rsidR="00735D81" w:rsidRDefault="00000000">
      <w:r>
        <w:t>Aim: To compare the modeled coupler response before and after a 5% coupling-section length change, using coupling, isolation, and insertion loss across 8–12 GHz.</w:t>
      </w:r>
    </w:p>
    <w:p w14:paraId="16638944" w14:textId="77777777" w:rsidR="00735D81" w:rsidRDefault="00000000">
      <w:pPr>
        <w:pStyle w:val="Heading2"/>
        <w:rPr>
          <w:color w:val="auto"/>
        </w:rPr>
      </w:pPr>
      <w:r>
        <w:rPr>
          <w:color w:val="auto"/>
        </w:rPr>
        <w:t>MATLAB Program</w:t>
      </w:r>
    </w:p>
    <w:p w14:paraId="0395BEE9" w14:textId="77777777" w:rsidR="00735D81" w:rsidRDefault="00000000">
      <w:pPr>
        <w:spacing w:after="0" w:line="240" w:lineRule="auto"/>
      </w:pPr>
      <w:r>
        <w:rPr>
          <w:rFonts w:ascii="Courier New" w:eastAsia="Courier New" w:hAnsi="Courier New"/>
          <w:sz w:val="16"/>
        </w:rPr>
        <w:t>% Objective 4: Coupler Length Optimization</w:t>
      </w:r>
    </w:p>
    <w:p w14:paraId="22C9B5E1" w14:textId="77777777" w:rsidR="00735D81" w:rsidRDefault="00000000">
      <w:pPr>
        <w:spacing w:after="0" w:line="240" w:lineRule="auto"/>
      </w:pPr>
      <w:r>
        <w:rPr>
          <w:rFonts w:ascii="Courier New" w:eastAsia="Courier New" w:hAnsi="Courier New"/>
          <w:sz w:val="16"/>
        </w:rPr>
        <w:t>clc;</w:t>
      </w:r>
    </w:p>
    <w:p w14:paraId="2F534C49" w14:textId="77777777" w:rsidR="00735D81" w:rsidRDefault="00000000">
      <w:pPr>
        <w:spacing w:after="0" w:line="240" w:lineRule="auto"/>
      </w:pPr>
      <w:r>
        <w:rPr>
          <w:rFonts w:ascii="Courier New" w:eastAsia="Courier New" w:hAnsi="Courier New"/>
          <w:sz w:val="16"/>
        </w:rPr>
        <w:t>clear;</w:t>
      </w:r>
    </w:p>
    <w:p w14:paraId="29A2544D" w14:textId="77777777" w:rsidR="00735D81" w:rsidRDefault="00000000">
      <w:pPr>
        <w:spacing w:after="0" w:line="240" w:lineRule="auto"/>
      </w:pPr>
      <w:r>
        <w:rPr>
          <w:rFonts w:ascii="Courier New" w:eastAsia="Courier New" w:hAnsi="Courier New"/>
          <w:sz w:val="16"/>
        </w:rPr>
        <w:t>close all;</w:t>
      </w:r>
    </w:p>
    <w:p w14:paraId="5388E843" w14:textId="77777777" w:rsidR="00735D81" w:rsidRDefault="00000000">
      <w:pPr>
        <w:spacing w:after="0" w:line="240" w:lineRule="auto"/>
      </w:pPr>
      <w:r>
        <w:rPr>
          <w:rFonts w:ascii="Courier New" w:eastAsia="Courier New" w:hAnsi="Courier New"/>
          <w:sz w:val="16"/>
        </w:rPr>
        <w:t xml:space="preserve"> </w:t>
      </w:r>
    </w:p>
    <w:p w14:paraId="46432775" w14:textId="77777777" w:rsidR="00735D81" w:rsidRDefault="00000000">
      <w:pPr>
        <w:spacing w:after="0" w:line="240" w:lineRule="auto"/>
      </w:pPr>
      <w:r>
        <w:rPr>
          <w:rFonts w:ascii="Courier New" w:eastAsia="Courier New" w:hAnsi="Courier New"/>
          <w:sz w:val="16"/>
        </w:rPr>
        <w:t>f = 8:0.1:12;</w:t>
      </w:r>
    </w:p>
    <w:p w14:paraId="194D9A88" w14:textId="77777777" w:rsidR="00735D81" w:rsidRDefault="00000000">
      <w:pPr>
        <w:spacing w:after="0" w:line="240" w:lineRule="auto"/>
      </w:pPr>
      <w:r>
        <w:rPr>
          <w:rFonts w:ascii="Courier New" w:eastAsia="Courier New" w:hAnsi="Courier New"/>
          <w:sz w:val="16"/>
        </w:rPr>
        <w:t xml:space="preserve"> </w:t>
      </w:r>
    </w:p>
    <w:p w14:paraId="512E23E1" w14:textId="77777777" w:rsidR="00735D81" w:rsidRDefault="00000000">
      <w:pPr>
        <w:spacing w:after="0" w:line="240" w:lineRule="auto"/>
      </w:pPr>
      <w:r>
        <w:rPr>
          <w:rFonts w:ascii="Courier New" w:eastAsia="Courier New" w:hAnsi="Courier New"/>
          <w:sz w:val="16"/>
        </w:rPr>
        <w:t>% Initial design</w:t>
      </w:r>
    </w:p>
    <w:p w14:paraId="72234BB9" w14:textId="77777777" w:rsidR="00735D81" w:rsidRDefault="00000000">
      <w:pPr>
        <w:spacing w:after="0" w:line="240" w:lineRule="auto"/>
      </w:pPr>
      <w:r>
        <w:rPr>
          <w:rFonts w:ascii="Courier New" w:eastAsia="Courier New" w:hAnsi="Courier New"/>
          <w:sz w:val="16"/>
        </w:rPr>
        <w:t>C1 = 10 + 1*(f-10).^2;</w:t>
      </w:r>
    </w:p>
    <w:p w14:paraId="4F1CE201" w14:textId="77777777" w:rsidR="00735D81" w:rsidRDefault="00000000">
      <w:pPr>
        <w:spacing w:after="0" w:line="240" w:lineRule="auto"/>
      </w:pPr>
      <w:r>
        <w:rPr>
          <w:rFonts w:ascii="Courier New" w:eastAsia="Courier New" w:hAnsi="Courier New"/>
          <w:sz w:val="16"/>
        </w:rPr>
        <w:t>I1 = 30 - 1*(f-10).^2;</w:t>
      </w:r>
    </w:p>
    <w:p w14:paraId="22172C7D" w14:textId="77777777" w:rsidR="00735D81" w:rsidRDefault="00000000">
      <w:pPr>
        <w:spacing w:after="0" w:line="240" w:lineRule="auto"/>
      </w:pPr>
      <w:r>
        <w:rPr>
          <w:rFonts w:ascii="Courier New" w:eastAsia="Courier New" w:hAnsi="Courier New"/>
          <w:sz w:val="16"/>
        </w:rPr>
        <w:t>IL1 = 0.5 + 0.1*(f-10).^2;</w:t>
      </w:r>
    </w:p>
    <w:p w14:paraId="6E126F01" w14:textId="77777777" w:rsidR="00735D81" w:rsidRDefault="00000000">
      <w:pPr>
        <w:spacing w:after="0" w:line="240" w:lineRule="auto"/>
      </w:pPr>
      <w:r>
        <w:rPr>
          <w:rFonts w:ascii="Courier New" w:eastAsia="Courier New" w:hAnsi="Courier New"/>
          <w:sz w:val="16"/>
        </w:rPr>
        <w:t xml:space="preserve"> </w:t>
      </w:r>
    </w:p>
    <w:p w14:paraId="54397106" w14:textId="77777777" w:rsidR="00735D81" w:rsidRDefault="00000000">
      <w:pPr>
        <w:spacing w:after="0" w:line="240" w:lineRule="auto"/>
      </w:pPr>
      <w:r>
        <w:rPr>
          <w:rFonts w:ascii="Courier New" w:eastAsia="Courier New" w:hAnsi="Courier New"/>
          <w:sz w:val="16"/>
        </w:rPr>
        <w:t>% Modified design: length increased by 5%</w:t>
      </w:r>
    </w:p>
    <w:p w14:paraId="3AB1D02B" w14:textId="77777777" w:rsidR="00735D81" w:rsidRDefault="00000000">
      <w:pPr>
        <w:spacing w:after="0" w:line="240" w:lineRule="auto"/>
      </w:pPr>
      <w:r>
        <w:rPr>
          <w:rFonts w:ascii="Courier New" w:eastAsia="Courier New" w:hAnsi="Courier New"/>
          <w:sz w:val="16"/>
        </w:rPr>
        <w:t>C2 = 9.5 + 1.2*(f-10).^2;</w:t>
      </w:r>
    </w:p>
    <w:p w14:paraId="528BC50E" w14:textId="77777777" w:rsidR="00735D81" w:rsidRDefault="00000000">
      <w:pPr>
        <w:spacing w:after="0" w:line="240" w:lineRule="auto"/>
      </w:pPr>
      <w:r>
        <w:rPr>
          <w:rFonts w:ascii="Courier New" w:eastAsia="Courier New" w:hAnsi="Courier New"/>
          <w:sz w:val="16"/>
        </w:rPr>
        <w:t>I2 = 27 - 1*(f-10).^2;</w:t>
      </w:r>
    </w:p>
    <w:p w14:paraId="57139635" w14:textId="77777777" w:rsidR="00735D81" w:rsidRDefault="00000000">
      <w:pPr>
        <w:spacing w:after="0" w:line="240" w:lineRule="auto"/>
      </w:pPr>
      <w:r>
        <w:rPr>
          <w:rFonts w:ascii="Courier New" w:eastAsia="Courier New" w:hAnsi="Courier New"/>
          <w:sz w:val="16"/>
        </w:rPr>
        <w:t>IL2 = 0.7 + 0.1*(f-10).^2;</w:t>
      </w:r>
    </w:p>
    <w:p w14:paraId="25764D37" w14:textId="77777777" w:rsidR="00735D81" w:rsidRDefault="00000000">
      <w:pPr>
        <w:spacing w:after="0" w:line="240" w:lineRule="auto"/>
      </w:pPr>
      <w:r>
        <w:rPr>
          <w:rFonts w:ascii="Courier New" w:eastAsia="Courier New" w:hAnsi="Courier New"/>
          <w:sz w:val="16"/>
        </w:rPr>
        <w:t xml:space="preserve"> </w:t>
      </w:r>
    </w:p>
    <w:p w14:paraId="467D0847" w14:textId="77777777" w:rsidR="00735D81" w:rsidRDefault="00000000">
      <w:pPr>
        <w:spacing w:after="0" w:line="240" w:lineRule="auto"/>
      </w:pPr>
      <w:r>
        <w:rPr>
          <w:rFonts w:ascii="Courier New" w:eastAsia="Courier New" w:hAnsi="Courier New"/>
          <w:sz w:val="16"/>
        </w:rPr>
        <w:t>figure;</w:t>
      </w:r>
    </w:p>
    <w:p w14:paraId="45B368B4" w14:textId="77777777" w:rsidR="00735D81" w:rsidRDefault="00000000">
      <w:pPr>
        <w:spacing w:after="0" w:line="240" w:lineRule="auto"/>
      </w:pPr>
      <w:r>
        <w:rPr>
          <w:rFonts w:ascii="Courier New" w:eastAsia="Courier New" w:hAnsi="Courier New"/>
          <w:sz w:val="16"/>
        </w:rPr>
        <w:t>subplot(3,1,1);</w:t>
      </w:r>
    </w:p>
    <w:p w14:paraId="0EC4A439" w14:textId="77777777" w:rsidR="00735D81" w:rsidRDefault="00000000">
      <w:pPr>
        <w:spacing w:after="0" w:line="240" w:lineRule="auto"/>
      </w:pPr>
      <w:r>
        <w:rPr>
          <w:rFonts w:ascii="Courier New" w:eastAsia="Courier New" w:hAnsi="Courier New"/>
          <w:sz w:val="16"/>
        </w:rPr>
        <w:t>plot(f,C1,'b',f,C2,'r');</w:t>
      </w:r>
    </w:p>
    <w:p w14:paraId="28DCE897" w14:textId="77777777" w:rsidR="00735D81" w:rsidRDefault="00000000">
      <w:pPr>
        <w:spacing w:after="0" w:line="240" w:lineRule="auto"/>
      </w:pPr>
      <w:r>
        <w:rPr>
          <w:rFonts w:ascii="Courier New" w:eastAsia="Courier New" w:hAnsi="Courier New"/>
          <w:sz w:val="16"/>
        </w:rPr>
        <w:t>grid on;</w:t>
      </w:r>
    </w:p>
    <w:p w14:paraId="3DD3A014" w14:textId="77777777" w:rsidR="00735D81" w:rsidRDefault="00000000">
      <w:pPr>
        <w:spacing w:after="0" w:line="240" w:lineRule="auto"/>
      </w:pPr>
      <w:r>
        <w:rPr>
          <w:rFonts w:ascii="Courier New" w:eastAsia="Courier New" w:hAnsi="Courier New"/>
          <w:sz w:val="16"/>
        </w:rPr>
        <w:t>ylabel('Coupling (dB)');</w:t>
      </w:r>
    </w:p>
    <w:p w14:paraId="7AB0F415" w14:textId="77777777" w:rsidR="00735D81" w:rsidRDefault="00000000">
      <w:pPr>
        <w:spacing w:after="0" w:line="240" w:lineRule="auto"/>
      </w:pPr>
      <w:r>
        <w:rPr>
          <w:rFonts w:ascii="Courier New" w:eastAsia="Courier New" w:hAnsi="Courier New"/>
          <w:sz w:val="16"/>
        </w:rPr>
        <w:t>legend('Initial','Modified');</w:t>
      </w:r>
    </w:p>
    <w:p w14:paraId="7190BB24" w14:textId="77777777" w:rsidR="00735D81" w:rsidRDefault="00000000">
      <w:pPr>
        <w:spacing w:after="0" w:line="240" w:lineRule="auto"/>
      </w:pPr>
      <w:r>
        <w:rPr>
          <w:rFonts w:ascii="Courier New" w:eastAsia="Courier New" w:hAnsi="Courier New"/>
          <w:sz w:val="16"/>
        </w:rPr>
        <w:t>title('5% Length Change Optimization');</w:t>
      </w:r>
    </w:p>
    <w:p w14:paraId="58685B79" w14:textId="77777777" w:rsidR="00735D81" w:rsidRDefault="00000000">
      <w:pPr>
        <w:spacing w:after="0" w:line="240" w:lineRule="auto"/>
      </w:pPr>
      <w:r>
        <w:rPr>
          <w:rFonts w:ascii="Courier New" w:eastAsia="Courier New" w:hAnsi="Courier New"/>
          <w:sz w:val="16"/>
        </w:rPr>
        <w:t xml:space="preserve"> </w:t>
      </w:r>
    </w:p>
    <w:p w14:paraId="368A137D" w14:textId="77777777" w:rsidR="00735D81" w:rsidRDefault="00000000">
      <w:pPr>
        <w:spacing w:after="0" w:line="240" w:lineRule="auto"/>
      </w:pPr>
      <w:r>
        <w:rPr>
          <w:rFonts w:ascii="Courier New" w:eastAsia="Courier New" w:hAnsi="Courier New"/>
          <w:sz w:val="16"/>
        </w:rPr>
        <w:t>subplot(3,1,2);</w:t>
      </w:r>
    </w:p>
    <w:p w14:paraId="6A1A76C7" w14:textId="77777777" w:rsidR="00735D81" w:rsidRDefault="00000000">
      <w:pPr>
        <w:spacing w:after="0" w:line="240" w:lineRule="auto"/>
      </w:pPr>
      <w:r>
        <w:rPr>
          <w:rFonts w:ascii="Courier New" w:eastAsia="Courier New" w:hAnsi="Courier New"/>
          <w:sz w:val="16"/>
        </w:rPr>
        <w:t>plot(f,I1,'b',f,I2,'r');</w:t>
      </w:r>
    </w:p>
    <w:p w14:paraId="144B9E5E" w14:textId="77777777" w:rsidR="00735D81" w:rsidRDefault="00000000">
      <w:pPr>
        <w:spacing w:after="0" w:line="240" w:lineRule="auto"/>
      </w:pPr>
      <w:r>
        <w:rPr>
          <w:rFonts w:ascii="Courier New" w:eastAsia="Courier New" w:hAnsi="Courier New"/>
          <w:sz w:val="16"/>
        </w:rPr>
        <w:t>grid on;</w:t>
      </w:r>
    </w:p>
    <w:p w14:paraId="3407291B" w14:textId="77777777" w:rsidR="00735D81" w:rsidRDefault="00000000">
      <w:pPr>
        <w:spacing w:after="0" w:line="240" w:lineRule="auto"/>
      </w:pPr>
      <w:r>
        <w:rPr>
          <w:rFonts w:ascii="Courier New" w:eastAsia="Courier New" w:hAnsi="Courier New"/>
          <w:sz w:val="16"/>
        </w:rPr>
        <w:t>ylabel('Isolation (dB)');</w:t>
      </w:r>
    </w:p>
    <w:p w14:paraId="11C0CA0D" w14:textId="77777777" w:rsidR="00735D81" w:rsidRDefault="00000000">
      <w:pPr>
        <w:spacing w:after="0" w:line="240" w:lineRule="auto"/>
      </w:pPr>
      <w:r>
        <w:rPr>
          <w:rFonts w:ascii="Courier New" w:eastAsia="Courier New" w:hAnsi="Courier New"/>
          <w:sz w:val="16"/>
        </w:rPr>
        <w:t>legend('Initial','Modified');</w:t>
      </w:r>
    </w:p>
    <w:p w14:paraId="2C141503" w14:textId="77777777" w:rsidR="00735D81" w:rsidRDefault="00000000">
      <w:pPr>
        <w:spacing w:after="0" w:line="240" w:lineRule="auto"/>
      </w:pPr>
      <w:r>
        <w:rPr>
          <w:rFonts w:ascii="Courier New" w:eastAsia="Courier New" w:hAnsi="Courier New"/>
          <w:sz w:val="16"/>
        </w:rPr>
        <w:t xml:space="preserve"> </w:t>
      </w:r>
    </w:p>
    <w:p w14:paraId="1976E816" w14:textId="77777777" w:rsidR="00735D81" w:rsidRDefault="00000000">
      <w:pPr>
        <w:spacing w:after="0" w:line="240" w:lineRule="auto"/>
      </w:pPr>
      <w:r>
        <w:rPr>
          <w:rFonts w:ascii="Courier New" w:eastAsia="Courier New" w:hAnsi="Courier New"/>
          <w:sz w:val="16"/>
        </w:rPr>
        <w:t>subplot(3,1,3);</w:t>
      </w:r>
    </w:p>
    <w:p w14:paraId="01B25F39" w14:textId="77777777" w:rsidR="00735D81" w:rsidRDefault="00000000">
      <w:pPr>
        <w:spacing w:after="0" w:line="240" w:lineRule="auto"/>
      </w:pPr>
      <w:r>
        <w:rPr>
          <w:rFonts w:ascii="Courier New" w:eastAsia="Courier New" w:hAnsi="Courier New"/>
          <w:sz w:val="16"/>
        </w:rPr>
        <w:t>plot(f,IL1,'b',f,IL2,'r');</w:t>
      </w:r>
    </w:p>
    <w:p w14:paraId="32FBCF45" w14:textId="77777777" w:rsidR="00735D81" w:rsidRDefault="00000000">
      <w:pPr>
        <w:spacing w:after="0" w:line="240" w:lineRule="auto"/>
      </w:pPr>
      <w:r>
        <w:rPr>
          <w:rFonts w:ascii="Courier New" w:eastAsia="Courier New" w:hAnsi="Courier New"/>
          <w:sz w:val="16"/>
        </w:rPr>
        <w:t>grid on;</w:t>
      </w:r>
    </w:p>
    <w:p w14:paraId="014B6170" w14:textId="77777777" w:rsidR="00735D81" w:rsidRDefault="00000000">
      <w:pPr>
        <w:spacing w:after="0" w:line="240" w:lineRule="auto"/>
      </w:pPr>
      <w:r>
        <w:rPr>
          <w:rFonts w:ascii="Courier New" w:eastAsia="Courier New" w:hAnsi="Courier New"/>
          <w:sz w:val="16"/>
        </w:rPr>
        <w:t>xlabel('Frequency (GHz)');</w:t>
      </w:r>
    </w:p>
    <w:p w14:paraId="43E5C839" w14:textId="77777777" w:rsidR="00735D81" w:rsidRDefault="00000000">
      <w:pPr>
        <w:spacing w:after="0" w:line="240" w:lineRule="auto"/>
      </w:pPr>
      <w:r>
        <w:rPr>
          <w:rFonts w:ascii="Courier New" w:eastAsia="Courier New" w:hAnsi="Courier New"/>
          <w:sz w:val="16"/>
        </w:rPr>
        <w:t>ylabel('Insertion Loss (dB)');</w:t>
      </w:r>
    </w:p>
    <w:p w14:paraId="613F17EF" w14:textId="77777777" w:rsidR="00735D81" w:rsidRDefault="00000000">
      <w:pPr>
        <w:spacing w:after="0" w:line="240" w:lineRule="auto"/>
      </w:pPr>
      <w:r>
        <w:rPr>
          <w:rFonts w:ascii="Courier New" w:eastAsia="Courier New" w:hAnsi="Courier New"/>
          <w:sz w:val="16"/>
        </w:rPr>
        <w:t>legend('Initial','Modified');</w:t>
      </w:r>
    </w:p>
    <w:p w14:paraId="4C862056" w14:textId="77777777" w:rsidR="00735D81" w:rsidRDefault="00000000">
      <w:pPr>
        <w:spacing w:after="0" w:line="240" w:lineRule="auto"/>
      </w:pPr>
      <w:r>
        <w:rPr>
          <w:rFonts w:ascii="Courier New" w:eastAsia="Courier New" w:hAnsi="Courier New"/>
          <w:sz w:val="16"/>
        </w:rPr>
        <w:t xml:space="preserve"> </w:t>
      </w:r>
    </w:p>
    <w:p w14:paraId="50936E64" w14:textId="77777777" w:rsidR="00735D81" w:rsidRDefault="00000000">
      <w:pPr>
        <w:spacing w:after="0" w:line="240" w:lineRule="auto"/>
      </w:pPr>
      <w:r>
        <w:rPr>
          <w:rFonts w:ascii="Courier New" w:eastAsia="Courier New" w:hAnsi="Courier New"/>
          <w:sz w:val="16"/>
        </w:rPr>
        <w:t>fprintf('Initial Coupling at 10 GHz = %.2f dB\n',C1(21));</w:t>
      </w:r>
    </w:p>
    <w:p w14:paraId="42FEC26D" w14:textId="77777777" w:rsidR="00735D81" w:rsidRDefault="00000000">
      <w:pPr>
        <w:spacing w:after="0" w:line="240" w:lineRule="auto"/>
      </w:pPr>
      <w:r>
        <w:rPr>
          <w:rFonts w:ascii="Courier New" w:eastAsia="Courier New" w:hAnsi="Courier New"/>
          <w:sz w:val="16"/>
        </w:rPr>
        <w:t>fprintf('Modified Coupling at 10 GHz = %.2f dB\n',C2(21));</w:t>
      </w:r>
    </w:p>
    <w:p w14:paraId="4275B01B" w14:textId="77777777" w:rsidR="00735D81" w:rsidRDefault="00000000">
      <w:pPr>
        <w:spacing w:after="0" w:line="240" w:lineRule="auto"/>
      </w:pPr>
      <w:r>
        <w:rPr>
          <w:rFonts w:ascii="Courier New" w:eastAsia="Courier New" w:hAnsi="Courier New"/>
          <w:sz w:val="16"/>
        </w:rPr>
        <w:t>fprintf('Initial Insertion Loss = %.2f dB\n',IL1(21));</w:t>
      </w:r>
    </w:p>
    <w:p w14:paraId="37F1D3DA" w14:textId="77777777" w:rsidR="00735D81" w:rsidRDefault="00000000">
      <w:pPr>
        <w:spacing w:after="0" w:line="240" w:lineRule="auto"/>
      </w:pPr>
      <w:r>
        <w:rPr>
          <w:rFonts w:ascii="Courier New" w:eastAsia="Courier New" w:hAnsi="Courier New"/>
          <w:sz w:val="16"/>
        </w:rPr>
        <w:t>fprintf('Modified Insertion Loss = %.2f dB\n',IL2(21));</w:t>
      </w:r>
    </w:p>
    <w:p w14:paraId="53591614" w14:textId="77777777" w:rsidR="00735D81" w:rsidRDefault="00000000">
      <w:pPr>
        <w:pStyle w:val="Heading2"/>
        <w:rPr>
          <w:color w:val="auto"/>
        </w:rPr>
      </w:pPr>
      <w:r>
        <w:rPr>
          <w:color w:val="auto"/>
        </w:rPr>
        <w:t>Output</w:t>
      </w:r>
    </w:p>
    <w:p w14:paraId="1BB0ECD6" w14:textId="77777777" w:rsidR="00735D81" w:rsidRDefault="00000000">
      <w:pPr>
        <w:spacing w:after="0"/>
      </w:pPr>
      <w:r>
        <w:rPr>
          <w:rFonts w:ascii="Courier New" w:hAnsi="Courier New"/>
          <w:sz w:val="18"/>
        </w:rPr>
        <w:t>Initial Coupling at 10 GHz = 10.00 dB</w:t>
      </w:r>
    </w:p>
    <w:p w14:paraId="6D7A92F9" w14:textId="77777777" w:rsidR="00735D81" w:rsidRDefault="00000000">
      <w:pPr>
        <w:spacing w:after="0"/>
      </w:pPr>
      <w:r>
        <w:rPr>
          <w:rFonts w:ascii="Courier New" w:hAnsi="Courier New"/>
          <w:sz w:val="18"/>
        </w:rPr>
        <w:t>Modified Coupling at 10 GHz = 9.50 dB</w:t>
      </w:r>
    </w:p>
    <w:p w14:paraId="1265545E" w14:textId="77777777" w:rsidR="00735D81" w:rsidRDefault="00000000">
      <w:pPr>
        <w:spacing w:after="0"/>
      </w:pPr>
      <w:r>
        <w:rPr>
          <w:rFonts w:ascii="Courier New" w:hAnsi="Courier New"/>
          <w:sz w:val="18"/>
        </w:rPr>
        <w:t>Initial Insertion Loss = 0.50 dB</w:t>
      </w:r>
    </w:p>
    <w:p w14:paraId="54626201" w14:textId="77777777" w:rsidR="00735D81" w:rsidRDefault="00000000">
      <w:pPr>
        <w:spacing w:after="0"/>
      </w:pPr>
      <w:r>
        <w:rPr>
          <w:rFonts w:ascii="Courier New" w:hAnsi="Courier New"/>
          <w:sz w:val="18"/>
        </w:rPr>
        <w:t>Modified Insertion Loss = 0.70 dB</w:t>
      </w:r>
    </w:p>
    <w:p w14:paraId="5D56A19E" w14:textId="77777777" w:rsidR="00735D81" w:rsidRDefault="00000000">
      <w:r>
        <w:t>Result: In this illustrative model, the initial design is closer to the 10 dB coupling target and has lower insertion loss at 10 GHz. The modified design has 9.50 dB coupling and 0.70 dB insertion loss. Therefore, the initial design is preferred at the center frequency in this model. Actual optimization must be confirmed using full-wave electromagnetic simulation.</w:t>
      </w:r>
    </w:p>
    <w:p w14:paraId="5F8321C2" w14:textId="77777777" w:rsidR="00735D81" w:rsidRDefault="00000000">
      <w:r>
        <w:t>MATLAB screenshot (program, output, and comparison graphs):</w:t>
      </w:r>
    </w:p>
    <w:p w14:paraId="44B2F6E1" w14:textId="77777777" w:rsidR="00735D81" w:rsidRDefault="00000000">
      <w:r>
        <w:rPr>
          <w:noProof/>
        </w:rPr>
        <w:lastRenderedPageBreak/>
        <w:drawing>
          <wp:inline distT="0" distB="0" distL="114300" distR="114300" wp14:anchorId="12E1828B" wp14:editId="7059D0CE">
            <wp:extent cx="6126480" cy="3446145"/>
            <wp:effectExtent l="0" t="0" r="203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26480" cy="3446145"/>
                    </a:xfrm>
                    <a:prstGeom prst="rect">
                      <a:avLst/>
                    </a:prstGeom>
                  </pic:spPr>
                </pic:pic>
              </a:graphicData>
            </a:graphic>
          </wp:inline>
        </w:drawing>
      </w:r>
    </w:p>
    <w:p w14:paraId="20B5E2B1" w14:textId="77777777" w:rsidR="00735D81" w:rsidRDefault="00000000">
      <w:r>
        <w:br w:type="page"/>
      </w:r>
    </w:p>
    <w:p w14:paraId="7CC668AE" w14:textId="77777777" w:rsidR="00735D81" w:rsidRDefault="00000000">
      <w:pPr>
        <w:pStyle w:val="Heading1"/>
        <w:rPr>
          <w:color w:val="auto"/>
        </w:rPr>
      </w:pPr>
      <w:r>
        <w:rPr>
          <w:color w:val="auto"/>
        </w:rPr>
        <w:lastRenderedPageBreak/>
        <w:t>Overall Result</w:t>
      </w:r>
    </w:p>
    <w:p w14:paraId="62AAC6E2" w14:textId="77777777" w:rsidR="00735D81" w:rsidRDefault="00000000">
      <w:r>
        <w:t>The four MATLAB objectives were completed for the 10 GHz directional coupler and two-way power-divider study. The design parameters were defined, modeled coupler S-parameters were used to calculate coupling, isolation, insertion loss, and directivity, and the divider model was evaluated for equal power division, input matching, and output isolation. A 5% coupling-section length-change case was also compared with the initial model.</w:t>
      </w:r>
    </w:p>
    <w:p w14:paraId="4C9CA6B0" w14:textId="77777777" w:rsidR="00735D81" w:rsidRDefault="00000000">
      <w:r>
        <w:t>The numerical curves and values in these MATLAB programs are illustrative analytical models rather than measured or full-wave simulated results. To demonstrate the manual's requirement of less than 5% deviation from theoretical/reference values, the model should be replaced or validated with S-parameter data exported from CST, HFSS, or ADS.</w:t>
      </w:r>
    </w:p>
    <w:p w14:paraId="30B39EEE" w14:textId="77777777" w:rsidR="00735D81" w:rsidRDefault="00000000">
      <w:pPr>
        <w:pStyle w:val="Heading1"/>
        <w:rPr>
          <w:color w:val="auto"/>
        </w:rPr>
      </w:pPr>
      <w:r>
        <w:rPr>
          <w:color w:val="auto"/>
        </w:rPr>
        <w:t>Formulae Used</w:t>
      </w:r>
    </w:p>
    <w:p w14:paraId="75E4E700" w14:textId="77777777" w:rsidR="00735D81" w:rsidRDefault="00000000">
      <w:pPr>
        <w:pStyle w:val="ListBullet"/>
        <w:spacing w:after="40"/>
      </w:pPr>
      <w:r>
        <w:t>Coupling factor: C = −20 log₁₀|S₃₁| dB (for linear S-parameter magnitude; the provided MATLAB model uses dB values directly).</w:t>
      </w:r>
    </w:p>
    <w:p w14:paraId="697EE355" w14:textId="77777777" w:rsidR="00735D81" w:rsidRDefault="00000000">
      <w:pPr>
        <w:pStyle w:val="ListBullet"/>
        <w:spacing w:after="40"/>
      </w:pPr>
      <w:r>
        <w:t>Isolation: I = −20 log₁₀|S₄₁| dB (conventional four-port coupler numbering).</w:t>
      </w:r>
    </w:p>
    <w:p w14:paraId="43E4294B" w14:textId="77777777" w:rsidR="00735D81" w:rsidRDefault="00000000">
      <w:pPr>
        <w:pStyle w:val="ListBullet"/>
        <w:spacing w:after="40"/>
      </w:pPr>
      <w:r>
        <w:t>Insertion loss: IL = −20 log₁₀|S₂₁| dB.</w:t>
      </w:r>
    </w:p>
    <w:p w14:paraId="2310EDED" w14:textId="77777777" w:rsidR="00735D81" w:rsidRDefault="00000000">
      <w:pPr>
        <w:pStyle w:val="ListBullet"/>
        <w:spacing w:after="40"/>
      </w:pPr>
      <w:r>
        <w:t>Directivity: D = I − C.</w:t>
      </w:r>
    </w:p>
    <w:p w14:paraId="5B84621B" w14:textId="77777777" w:rsidR="00735D81" w:rsidRDefault="00000000">
      <w:pPr>
        <w:pStyle w:val="ListBullet"/>
        <w:spacing w:after="40"/>
      </w:pPr>
      <w:r>
        <w:t>Ideal equal power division: Pout/Pin = 0.5 per output, corresponding to approximately −3.01 dB.</w:t>
      </w:r>
    </w:p>
    <w:sectPr w:rsidR="00735D8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6BD3" w14:textId="77777777" w:rsidR="00764837" w:rsidRDefault="00764837">
      <w:pPr>
        <w:spacing w:line="240" w:lineRule="auto"/>
      </w:pPr>
      <w:r>
        <w:separator/>
      </w:r>
    </w:p>
  </w:endnote>
  <w:endnote w:type="continuationSeparator" w:id="0">
    <w:p w14:paraId="091ED139" w14:textId="77777777" w:rsidR="00764837" w:rsidRDefault="007648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7821" w14:textId="77777777" w:rsidR="00764837" w:rsidRDefault="00764837">
      <w:pPr>
        <w:spacing w:after="0"/>
      </w:pPr>
      <w:r>
        <w:separator/>
      </w:r>
    </w:p>
  </w:footnote>
  <w:footnote w:type="continuationSeparator" w:id="0">
    <w:p w14:paraId="464EF85D" w14:textId="77777777" w:rsidR="00764837" w:rsidRDefault="007648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54582621">
    <w:abstractNumId w:val="5"/>
  </w:num>
  <w:num w:numId="2" w16cid:durableId="1077938591">
    <w:abstractNumId w:val="3"/>
  </w:num>
  <w:num w:numId="3" w16cid:durableId="1090659905">
    <w:abstractNumId w:val="2"/>
  </w:num>
  <w:num w:numId="4" w16cid:durableId="257491891">
    <w:abstractNumId w:val="4"/>
  </w:num>
  <w:num w:numId="5" w16cid:durableId="289826024">
    <w:abstractNumId w:val="1"/>
  </w:num>
  <w:num w:numId="6" w16cid:durableId="52548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323"/>
    <w:rsid w:val="00326F90"/>
    <w:rsid w:val="00735D81"/>
    <w:rsid w:val="00764837"/>
    <w:rsid w:val="009B0BAF"/>
    <w:rsid w:val="00AA1D8D"/>
    <w:rsid w:val="00B47730"/>
    <w:rsid w:val="00CB0664"/>
    <w:rsid w:val="00FC693F"/>
    <w:rsid w:val="D1FD25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7C0850"/>
  <w14:defaultImageDpi w14:val="300"/>
  <w15:docId w15:val="{6505BCE6-C967-4960-8A17-2A9276242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Times New Roman" w:hAnsi="Times New Roman"/>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Quandale dingle</cp:lastModifiedBy>
  <cp:revision>2</cp:revision>
  <dcterms:created xsi:type="dcterms:W3CDTF">2013-12-24T04:45:00Z</dcterms:created>
  <dcterms:modified xsi:type="dcterms:W3CDTF">2026-10-27T07:28:00Z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DC51C2EC68028A974BE7CD6AED1A407F_42</vt:lpwstr>
  </property>
</Properties>
</file>